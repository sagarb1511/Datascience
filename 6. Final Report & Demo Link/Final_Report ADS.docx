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DFBD5">
      <w:pPr>
        <w:pStyle w:val="6"/>
        <w:spacing w:before="308"/>
        <w:rPr>
          <w:sz w:val="32"/>
        </w:rPr>
      </w:pPr>
    </w:p>
    <w:p w14:paraId="6D336AE3">
      <w:pPr>
        <w:pStyle w:val="3"/>
        <w:spacing w:line="242" w:lineRule="auto"/>
        <w:ind w:left="2995"/>
      </w:pPr>
      <w:bookmarkStart w:id="0" w:name="RestaurantRecommendation System"/>
      <w:bookmarkEnd w:id="0"/>
      <w:r>
        <w:rPr>
          <w:spacing w:val="-2"/>
        </w:rPr>
        <w:t>RestaurantRecommendation System</w:t>
      </w:r>
    </w:p>
    <w:p w14:paraId="76C3264F">
      <w:pPr>
        <w:pStyle w:val="6"/>
        <w:rPr>
          <w:b/>
          <w:sz w:val="32"/>
        </w:rPr>
      </w:pPr>
    </w:p>
    <w:p w14:paraId="2EDC15DD">
      <w:pPr>
        <w:pStyle w:val="6"/>
        <w:rPr>
          <w:b/>
          <w:sz w:val="32"/>
        </w:rPr>
      </w:pPr>
    </w:p>
    <w:p w14:paraId="6ABE7443">
      <w:pPr>
        <w:pStyle w:val="6"/>
        <w:rPr>
          <w:b/>
          <w:sz w:val="32"/>
        </w:rPr>
      </w:pPr>
    </w:p>
    <w:p w14:paraId="583B2AA9">
      <w:pPr>
        <w:pStyle w:val="6"/>
        <w:spacing w:before="358"/>
        <w:rPr>
          <w:b/>
          <w:sz w:val="32"/>
        </w:rPr>
      </w:pPr>
    </w:p>
    <w:p w14:paraId="5CB7EB7C">
      <w:pPr>
        <w:spacing w:before="0" w:line="366" w:lineRule="exact"/>
        <w:ind w:left="3010" w:right="2998" w:firstLine="0"/>
        <w:jc w:val="center"/>
        <w:rPr>
          <w:b/>
          <w:sz w:val="32"/>
        </w:rPr>
      </w:pPr>
      <w:r>
        <w:rPr>
          <w:b/>
          <w:spacing w:val="-2"/>
          <w:sz w:val="32"/>
        </w:rPr>
        <w:t>PreparedFor</w:t>
      </w:r>
    </w:p>
    <w:p w14:paraId="4AFD24EB">
      <w:pPr>
        <w:spacing w:before="2" w:line="237" w:lineRule="auto"/>
        <w:ind w:left="3179" w:right="3170" w:firstLine="5"/>
        <w:jc w:val="center"/>
        <w:rPr>
          <w:sz w:val="32"/>
        </w:rPr>
      </w:pPr>
      <w:r>
        <w:rPr>
          <w:spacing w:val="-2"/>
          <w:sz w:val="32"/>
        </w:rPr>
        <w:t>Smart-Internz AppliedDataScienceGuidedproject</w:t>
      </w:r>
    </w:p>
    <w:p w14:paraId="60B3D70D">
      <w:pPr>
        <w:pStyle w:val="6"/>
        <w:rPr>
          <w:sz w:val="32"/>
        </w:rPr>
      </w:pPr>
    </w:p>
    <w:p w14:paraId="36BAB09F">
      <w:pPr>
        <w:pStyle w:val="6"/>
        <w:spacing w:before="6"/>
        <w:rPr>
          <w:sz w:val="32"/>
        </w:rPr>
      </w:pPr>
    </w:p>
    <w:p w14:paraId="33813196">
      <w:pPr>
        <w:pStyle w:val="3"/>
        <w:spacing w:before="1" w:line="366" w:lineRule="exact"/>
        <w:ind w:left="3006"/>
      </w:pPr>
      <w:bookmarkStart w:id="1" w:name="By"/>
      <w:bookmarkEnd w:id="1"/>
      <w:r>
        <w:rPr>
          <w:spacing w:val="-5"/>
        </w:rPr>
        <w:t>By</w:t>
      </w:r>
    </w:p>
    <w:p w14:paraId="6CDE4CC6">
      <w:pPr>
        <w:spacing w:before="0"/>
        <w:ind w:left="1993" w:right="1978" w:hanging="1"/>
        <w:jc w:val="center"/>
        <w:rPr>
          <w:sz w:val="32"/>
        </w:rPr>
      </w:pPr>
      <w:r>
        <w:rPr>
          <w:rFonts w:hint="default"/>
          <w:sz w:val="32"/>
          <w:lang w:val="en-IN"/>
        </w:rPr>
        <w:t xml:space="preserve">Sagar Sunil Bhosale </w:t>
      </w:r>
      <w:r>
        <w:rPr>
          <w:spacing w:val="-2"/>
          <w:sz w:val="32"/>
        </w:rPr>
        <w:t>D</w:t>
      </w:r>
      <w:r>
        <w:rPr>
          <w:rFonts w:hint="default"/>
          <w:spacing w:val="-2"/>
          <w:sz w:val="32"/>
          <w:lang w:val="en-IN"/>
        </w:rPr>
        <w:t>.</w:t>
      </w:r>
      <w:r>
        <w:rPr>
          <w:spacing w:val="-2"/>
          <w:sz w:val="32"/>
        </w:rPr>
        <w:t>Y</w:t>
      </w:r>
      <w:r>
        <w:rPr>
          <w:rFonts w:hint="default"/>
          <w:spacing w:val="-2"/>
          <w:sz w:val="32"/>
          <w:lang w:val="en-IN"/>
        </w:rPr>
        <w:t>.</w:t>
      </w:r>
      <w:r>
        <w:rPr>
          <w:spacing w:val="-2"/>
          <w:sz w:val="32"/>
        </w:rPr>
        <w:t>PatilAgricultureandTechnicalUniversity,Talsande</w:t>
      </w:r>
    </w:p>
    <w:p w14:paraId="056AD957">
      <w:pPr>
        <w:pStyle w:val="6"/>
        <w:rPr>
          <w:sz w:val="32"/>
        </w:rPr>
      </w:pPr>
    </w:p>
    <w:p w14:paraId="24F4B404">
      <w:pPr>
        <w:pStyle w:val="6"/>
        <w:spacing w:before="5"/>
        <w:rPr>
          <w:sz w:val="32"/>
        </w:rPr>
      </w:pPr>
    </w:p>
    <w:p w14:paraId="31D80602">
      <w:pPr>
        <w:pStyle w:val="3"/>
        <w:ind w:left="2998"/>
      </w:pPr>
      <w:bookmarkStart w:id="2" w:name="On"/>
      <w:bookmarkEnd w:id="2"/>
      <w:r>
        <w:rPr>
          <w:spacing w:val="-5"/>
        </w:rPr>
        <w:t>On</w:t>
      </w:r>
    </w:p>
    <w:p w14:paraId="120D0B7F">
      <w:pPr>
        <w:spacing w:before="1"/>
        <w:ind w:left="3009" w:right="2998" w:firstLine="0"/>
        <w:jc w:val="center"/>
        <w:rPr>
          <w:sz w:val="32"/>
        </w:rPr>
      </w:pPr>
      <w:r>
        <w:rPr>
          <w:spacing w:val="-2"/>
          <w:sz w:val="32"/>
        </w:rPr>
        <w:t>23June2025</w:t>
      </w:r>
    </w:p>
    <w:p w14:paraId="0498D91C">
      <w:pPr>
        <w:pStyle w:val="6"/>
        <w:rPr>
          <w:sz w:val="32"/>
        </w:rPr>
      </w:pPr>
    </w:p>
    <w:p w14:paraId="4EEC2F9C">
      <w:pPr>
        <w:pStyle w:val="6"/>
        <w:rPr>
          <w:sz w:val="32"/>
        </w:rPr>
      </w:pPr>
    </w:p>
    <w:p w14:paraId="1BEA06FC">
      <w:pPr>
        <w:pStyle w:val="6"/>
        <w:rPr>
          <w:sz w:val="32"/>
        </w:rPr>
      </w:pPr>
    </w:p>
    <w:p w14:paraId="38F94B6D">
      <w:pPr>
        <w:pStyle w:val="6"/>
        <w:rPr>
          <w:sz w:val="32"/>
        </w:rPr>
      </w:pPr>
    </w:p>
    <w:p w14:paraId="3540E39E">
      <w:pPr>
        <w:pStyle w:val="6"/>
        <w:spacing w:before="1"/>
        <w:rPr>
          <w:sz w:val="32"/>
        </w:rPr>
      </w:pPr>
    </w:p>
    <w:p w14:paraId="2E6541A0">
      <w:pPr>
        <w:pStyle w:val="3"/>
        <w:spacing w:before="1" w:line="368" w:lineRule="exact"/>
        <w:ind w:left="3003"/>
      </w:pPr>
      <w:bookmarkStart w:id="3" w:name="Abstract"/>
      <w:bookmarkEnd w:id="3"/>
      <w:r>
        <w:rPr>
          <w:spacing w:val="-2"/>
        </w:rPr>
        <w:t>Abstract</w:t>
      </w:r>
    </w:p>
    <w:p w14:paraId="7B11CB60">
      <w:pPr>
        <w:pStyle w:val="6"/>
        <w:ind w:left="720" w:right="107"/>
      </w:pPr>
      <w:r>
        <w:t>This project develops a personalized restaurant recommendation system based on user preferences, location, and dining history. It analyzes factors such as cuisine, price, and ratings to suggest suitable dining</w:t>
      </w:r>
      <w:r>
        <w:rPr>
          <w:rFonts w:hint="default"/>
          <w:lang w:val="en-IN"/>
        </w:rPr>
        <w:t xml:space="preserve"> </w:t>
      </w:r>
      <w:r>
        <w:t>options.Machinelearningtechniqueslikecollaborativeandcontent-basedfilteringareusedfor</w:t>
      </w:r>
      <w:r>
        <w:rPr>
          <w:spacing w:val="-15"/>
        </w:rPr>
        <w:t xml:space="preserve"> </w:t>
      </w:r>
      <w:r>
        <w:t>accurate suggestions. The system enhances the dining experience by</w:t>
      </w:r>
      <w:r>
        <w:rPr>
          <w:spacing w:val="-1"/>
        </w:rPr>
        <w:t xml:space="preserve"> </w:t>
      </w:r>
      <w:r>
        <w:t xml:space="preserve">offering relevant and location- aware </w:t>
      </w:r>
      <w:r>
        <w:rPr>
          <w:spacing w:val="-2"/>
        </w:rPr>
        <w:t>recommendations</w:t>
      </w:r>
    </w:p>
    <w:p w14:paraId="088BA59B">
      <w:pPr>
        <w:pStyle w:val="6"/>
        <w:spacing w:after="0"/>
        <w:sectPr>
          <w:headerReference r:id="rId5" w:type="default"/>
          <w:type w:val="continuous"/>
          <w:pgSz w:w="12240" w:h="15840"/>
          <w:pgMar w:top="1140" w:right="720" w:bottom="280" w:left="720" w:header="422" w:footer="0" w:gutter="0"/>
          <w:pgNumType w:start="1"/>
          <w:cols w:space="720" w:num="1"/>
        </w:sectPr>
      </w:pPr>
    </w:p>
    <w:p w14:paraId="0A30D510">
      <w:pPr>
        <w:pStyle w:val="6"/>
        <w:spacing w:before="308"/>
        <w:rPr>
          <w:sz w:val="32"/>
        </w:rPr>
      </w:pPr>
    </w:p>
    <w:p w14:paraId="5DAFC337">
      <w:pPr>
        <w:pStyle w:val="3"/>
        <w:ind w:left="0" w:right="11"/>
      </w:pPr>
      <w:bookmarkStart w:id="4" w:name="FinalProjectReport"/>
      <w:bookmarkEnd w:id="4"/>
      <w:r>
        <w:rPr>
          <w:spacing w:val="-2"/>
        </w:rPr>
        <w:t>FinalProjectReport</w:t>
      </w:r>
    </w:p>
    <w:p w14:paraId="0F026C11">
      <w:pPr>
        <w:pStyle w:val="6"/>
        <w:spacing w:before="194"/>
        <w:rPr>
          <w:b/>
          <w:sz w:val="32"/>
        </w:rPr>
      </w:pPr>
    </w:p>
    <w:p w14:paraId="1087CC21">
      <w:pPr>
        <w:spacing w:before="1"/>
        <w:ind w:left="720" w:right="0" w:firstLine="0"/>
        <w:jc w:val="left"/>
        <w:rPr>
          <w:rFonts w:ascii="Calibri"/>
          <w:sz w:val="32"/>
        </w:rPr>
      </w:pPr>
      <w:r>
        <w:rPr>
          <w:rFonts w:ascii="Calibri"/>
          <w:color w:val="365F91"/>
          <w:spacing w:val="-2"/>
          <w:sz w:val="32"/>
        </w:rPr>
        <w:t>Contents</w:t>
      </w:r>
    </w:p>
    <w:p w14:paraId="42B9533F">
      <w:pPr>
        <w:pStyle w:val="8"/>
        <w:numPr>
          <w:ilvl w:val="0"/>
          <w:numId w:val="1"/>
        </w:numPr>
        <w:tabs>
          <w:tab w:val="left" w:pos="1440"/>
        </w:tabs>
        <w:spacing w:before="102" w:after="0" w:line="272" w:lineRule="exact"/>
        <w:ind w:left="1440" w:right="0" w:hanging="360"/>
        <w:jc w:val="left"/>
        <w:rPr>
          <w:b/>
          <w:sz w:val="24"/>
        </w:rPr>
      </w:pPr>
      <w:bookmarkStart w:id="5" w:name="1. Introduction"/>
      <w:bookmarkEnd w:id="5"/>
      <w:r>
        <w:rPr>
          <w:b/>
          <w:spacing w:val="-2"/>
          <w:sz w:val="24"/>
        </w:rPr>
        <w:t>Introduction</w:t>
      </w:r>
    </w:p>
    <w:p w14:paraId="612CD5C0">
      <w:pPr>
        <w:pStyle w:val="6"/>
        <w:spacing w:line="242" w:lineRule="auto"/>
        <w:ind w:left="2041" w:right="7051"/>
      </w:pPr>
      <w:r>
        <w:rPr>
          <w:spacing w:val="-2"/>
        </w:rPr>
        <w:t>ProjectOverviews Objectives</w:t>
      </w:r>
    </w:p>
    <w:p w14:paraId="4328023B">
      <w:pPr>
        <w:pStyle w:val="8"/>
        <w:numPr>
          <w:ilvl w:val="0"/>
          <w:numId w:val="1"/>
        </w:numPr>
        <w:tabs>
          <w:tab w:val="left" w:pos="1440"/>
          <w:tab w:val="left" w:pos="2041"/>
        </w:tabs>
        <w:spacing w:before="97" w:after="0" w:line="240" w:lineRule="auto"/>
        <w:ind w:left="2041" w:right="5326" w:hanging="961"/>
        <w:jc w:val="left"/>
        <w:rPr>
          <w:sz w:val="24"/>
        </w:rPr>
      </w:pPr>
      <w:bookmarkStart w:id="6" w:name="2. ProjectInitializationandPlanning Phas"/>
      <w:bookmarkEnd w:id="6"/>
      <w:r>
        <w:rPr>
          <w:b/>
          <w:sz w:val="24"/>
        </w:rPr>
        <w:t>ProjectInitializationandPlanning</w:t>
      </w:r>
      <w:r>
        <w:rPr>
          <w:b/>
          <w:spacing w:val="-15"/>
          <w:sz w:val="24"/>
        </w:rPr>
        <w:t xml:space="preserve"> </w:t>
      </w:r>
      <w:r>
        <w:rPr>
          <w:b/>
          <w:sz w:val="24"/>
        </w:rPr>
        <w:t xml:space="preserve">Phase </w:t>
      </w:r>
      <w:r>
        <w:rPr>
          <w:sz w:val="24"/>
        </w:rPr>
        <w:t xml:space="preserve">DefineProblem Statement </w:t>
      </w:r>
      <w:r>
        <w:rPr>
          <w:spacing w:val="-2"/>
          <w:sz w:val="24"/>
        </w:rPr>
        <w:t>ProjectProposal(Proposed Solution) InitialProjectPlanning</w:t>
      </w:r>
    </w:p>
    <w:p w14:paraId="3F1D0E71">
      <w:pPr>
        <w:pStyle w:val="8"/>
        <w:numPr>
          <w:ilvl w:val="0"/>
          <w:numId w:val="1"/>
        </w:numPr>
        <w:tabs>
          <w:tab w:val="left" w:pos="1440"/>
          <w:tab w:val="left" w:pos="2041"/>
        </w:tabs>
        <w:spacing w:before="110" w:after="0" w:line="235" w:lineRule="auto"/>
        <w:ind w:left="2041" w:right="3908" w:hanging="961"/>
        <w:jc w:val="left"/>
        <w:rPr>
          <w:sz w:val="24"/>
        </w:rPr>
      </w:pPr>
      <w:bookmarkStart w:id="7" w:name="3. DataCollectionandPreprocessing Phase"/>
      <w:bookmarkEnd w:id="7"/>
      <w:r>
        <w:rPr>
          <w:b/>
          <w:sz w:val="24"/>
        </w:rPr>
        <w:t xml:space="preserve">DataCollectionandPreprocessing Phase </w:t>
      </w:r>
      <w:r>
        <w:rPr>
          <w:spacing w:val="-2"/>
          <w:sz w:val="24"/>
        </w:rPr>
        <w:t xml:space="preserve">DataCollectionPlanand RawDataSourcesIdentified </w:t>
      </w:r>
      <w:r>
        <w:rPr>
          <w:sz w:val="24"/>
        </w:rPr>
        <w:t>DataQuality Report</w:t>
      </w:r>
    </w:p>
    <w:p w14:paraId="479E680C">
      <w:pPr>
        <w:pStyle w:val="6"/>
        <w:spacing w:before="6"/>
        <w:ind w:left="2041"/>
      </w:pPr>
      <w:r>
        <w:t xml:space="preserve">Data </w:t>
      </w:r>
      <w:r>
        <w:rPr>
          <w:spacing w:val="-2"/>
        </w:rPr>
        <w:t>Preprocessing</w:t>
      </w:r>
    </w:p>
    <w:p w14:paraId="1EB43011">
      <w:pPr>
        <w:pStyle w:val="8"/>
        <w:numPr>
          <w:ilvl w:val="0"/>
          <w:numId w:val="1"/>
        </w:numPr>
        <w:tabs>
          <w:tab w:val="left" w:pos="1440"/>
        </w:tabs>
        <w:spacing w:before="108" w:after="0" w:line="272" w:lineRule="exact"/>
        <w:ind w:left="1440" w:right="0" w:hanging="360"/>
        <w:jc w:val="left"/>
        <w:rPr>
          <w:b/>
          <w:sz w:val="24"/>
        </w:rPr>
      </w:pPr>
      <w:bookmarkStart w:id="8" w:name="4. ModelDevelopmentPhase"/>
      <w:bookmarkEnd w:id="8"/>
      <w:r>
        <w:rPr>
          <w:b/>
          <w:spacing w:val="-2"/>
          <w:sz w:val="24"/>
        </w:rPr>
        <w:t>ModelDevelopmentPhase</w:t>
      </w:r>
    </w:p>
    <w:p w14:paraId="77EE1199">
      <w:pPr>
        <w:pStyle w:val="6"/>
        <w:spacing w:line="237" w:lineRule="auto"/>
        <w:ind w:left="2041" w:right="630"/>
      </w:pPr>
      <w:r>
        <w:rPr>
          <w:spacing w:val="-2"/>
        </w:rPr>
        <w:t>ModelSelectionReport InitialModelTrainingCode,ModelValidationandEvaluationReport</w:t>
      </w:r>
    </w:p>
    <w:p w14:paraId="76C430FB">
      <w:pPr>
        <w:pStyle w:val="8"/>
        <w:numPr>
          <w:ilvl w:val="0"/>
          <w:numId w:val="1"/>
        </w:numPr>
        <w:tabs>
          <w:tab w:val="left" w:pos="1440"/>
          <w:tab w:val="left" w:pos="2041"/>
        </w:tabs>
        <w:spacing w:before="110" w:after="0" w:line="237" w:lineRule="auto"/>
        <w:ind w:left="2041" w:right="5593" w:hanging="961"/>
        <w:jc w:val="left"/>
        <w:rPr>
          <w:sz w:val="24"/>
        </w:rPr>
      </w:pPr>
      <w:bookmarkStart w:id="9" w:name="5. ModelOptimizationandTuningPhase"/>
      <w:bookmarkEnd w:id="9"/>
      <w:r>
        <w:rPr>
          <w:b/>
          <w:spacing w:val="-2"/>
          <w:sz w:val="24"/>
        </w:rPr>
        <w:t xml:space="preserve">ModelOptimizationandTuningPhase </w:t>
      </w:r>
      <w:r>
        <w:rPr>
          <w:sz w:val="24"/>
        </w:rPr>
        <w:t xml:space="preserve">Tuning Documentation </w:t>
      </w:r>
      <w:r>
        <w:rPr>
          <w:spacing w:val="-2"/>
          <w:sz w:val="24"/>
        </w:rPr>
        <w:t>FinalModelSelectionJustification</w:t>
      </w:r>
    </w:p>
    <w:p w14:paraId="3A61325A">
      <w:pPr>
        <w:pStyle w:val="8"/>
        <w:numPr>
          <w:ilvl w:val="0"/>
          <w:numId w:val="1"/>
        </w:numPr>
        <w:tabs>
          <w:tab w:val="left" w:pos="1440"/>
        </w:tabs>
        <w:spacing w:before="110" w:after="0" w:line="272" w:lineRule="exact"/>
        <w:ind w:left="1440" w:right="0" w:hanging="360"/>
        <w:jc w:val="left"/>
        <w:rPr>
          <w:b/>
          <w:sz w:val="24"/>
        </w:rPr>
      </w:pPr>
      <w:bookmarkStart w:id="10" w:name="6. Results"/>
      <w:bookmarkEnd w:id="10"/>
      <w:r>
        <w:rPr>
          <w:b/>
          <w:spacing w:val="-2"/>
          <w:sz w:val="24"/>
        </w:rPr>
        <w:t>Results</w:t>
      </w:r>
    </w:p>
    <w:p w14:paraId="3448AFC0">
      <w:pPr>
        <w:pStyle w:val="6"/>
        <w:spacing w:line="272" w:lineRule="exact"/>
        <w:ind w:left="2041"/>
      </w:pPr>
      <w:r>
        <w:t>Output</w:t>
      </w:r>
      <w:r>
        <w:rPr>
          <w:spacing w:val="2"/>
        </w:rPr>
        <w:t xml:space="preserve"> </w:t>
      </w:r>
      <w:r>
        <w:rPr>
          <w:spacing w:val="-2"/>
        </w:rPr>
        <w:t>Screenshots</w:t>
      </w:r>
    </w:p>
    <w:p w14:paraId="59332BAA">
      <w:pPr>
        <w:pStyle w:val="8"/>
        <w:numPr>
          <w:ilvl w:val="0"/>
          <w:numId w:val="1"/>
        </w:numPr>
        <w:tabs>
          <w:tab w:val="left" w:pos="1440"/>
        </w:tabs>
        <w:spacing w:before="108" w:after="0" w:line="272" w:lineRule="exact"/>
        <w:ind w:left="1440" w:right="0" w:hanging="360"/>
        <w:jc w:val="left"/>
        <w:rPr>
          <w:b/>
          <w:sz w:val="24"/>
        </w:rPr>
      </w:pPr>
      <w:bookmarkStart w:id="11" w:name="7. Advantages&amp; Disadvantages"/>
      <w:bookmarkEnd w:id="11"/>
      <w:r>
        <w:rPr>
          <w:b/>
          <w:sz w:val="24"/>
        </w:rPr>
        <w:t>Advantages&amp;</w:t>
      </w:r>
      <w:r>
        <w:rPr>
          <w:b/>
          <w:spacing w:val="-2"/>
          <w:sz w:val="24"/>
        </w:rPr>
        <w:t xml:space="preserve"> Disadvantages</w:t>
      </w:r>
    </w:p>
    <w:p w14:paraId="20EF3D8F">
      <w:pPr>
        <w:pStyle w:val="6"/>
        <w:spacing w:line="237" w:lineRule="auto"/>
        <w:ind w:left="1681" w:right="7051"/>
      </w:pPr>
      <w:r>
        <w:rPr>
          <w:spacing w:val="-2"/>
        </w:rPr>
        <w:t xml:space="preserve">Advantages </w:t>
      </w:r>
      <w:r>
        <w:rPr>
          <w:spacing w:val="-4"/>
        </w:rPr>
        <w:t>Disadvantages</w:t>
      </w:r>
    </w:p>
    <w:p w14:paraId="612D887D">
      <w:pPr>
        <w:pStyle w:val="8"/>
        <w:numPr>
          <w:ilvl w:val="0"/>
          <w:numId w:val="1"/>
        </w:numPr>
        <w:tabs>
          <w:tab w:val="left" w:pos="1440"/>
        </w:tabs>
        <w:spacing w:before="108" w:after="0" w:line="240" w:lineRule="auto"/>
        <w:ind w:left="1440" w:right="0" w:hanging="360"/>
        <w:jc w:val="left"/>
        <w:rPr>
          <w:b/>
          <w:sz w:val="24"/>
        </w:rPr>
      </w:pPr>
      <w:r>
        <w:rPr>
          <w:b/>
          <w:spacing w:val="-2"/>
          <w:sz w:val="24"/>
        </w:rPr>
        <w:t>Conclusion</w:t>
      </w:r>
    </w:p>
    <w:p w14:paraId="64EAF865">
      <w:pPr>
        <w:pStyle w:val="8"/>
        <w:numPr>
          <w:ilvl w:val="0"/>
          <w:numId w:val="1"/>
        </w:numPr>
        <w:tabs>
          <w:tab w:val="left" w:pos="1440"/>
        </w:tabs>
        <w:spacing w:before="98" w:after="0" w:line="240" w:lineRule="auto"/>
        <w:ind w:left="1440" w:right="0" w:hanging="360"/>
        <w:jc w:val="left"/>
        <w:rPr>
          <w:b/>
          <w:sz w:val="24"/>
        </w:rPr>
      </w:pPr>
      <w:r>
        <w:rPr>
          <w:b/>
          <w:spacing w:val="-2"/>
          <w:sz w:val="24"/>
        </w:rPr>
        <w:t>FutureScope</w:t>
      </w:r>
    </w:p>
    <w:p w14:paraId="46DDD5CA">
      <w:pPr>
        <w:pStyle w:val="8"/>
        <w:numPr>
          <w:ilvl w:val="0"/>
          <w:numId w:val="1"/>
        </w:numPr>
        <w:tabs>
          <w:tab w:val="left" w:pos="1440"/>
        </w:tabs>
        <w:spacing w:before="104" w:after="0" w:line="272" w:lineRule="exact"/>
        <w:ind w:left="1440" w:right="0" w:hanging="360"/>
        <w:jc w:val="left"/>
        <w:rPr>
          <w:b/>
          <w:sz w:val="24"/>
        </w:rPr>
      </w:pPr>
      <w:r>
        <w:rPr>
          <w:b/>
          <w:spacing w:val="-2"/>
          <w:sz w:val="24"/>
        </w:rPr>
        <w:t>Appendix</w:t>
      </w:r>
    </w:p>
    <w:p w14:paraId="3E559BDF">
      <w:pPr>
        <w:pStyle w:val="6"/>
        <w:spacing w:line="242" w:lineRule="auto"/>
        <w:ind w:left="2161" w:right="4792"/>
      </w:pPr>
      <w:r>
        <w:rPr>
          <w:spacing w:val="-2"/>
        </w:rPr>
        <w:t>SourceCode GitHub&amp;ProjectVideoDemo Link</w:t>
      </w:r>
    </w:p>
    <w:p w14:paraId="669BAC1E">
      <w:pPr>
        <w:pStyle w:val="6"/>
        <w:spacing w:after="0" w:line="242" w:lineRule="auto"/>
        <w:sectPr>
          <w:pgSz w:w="12240" w:h="15840"/>
          <w:pgMar w:top="1140" w:right="720" w:bottom="280" w:left="720" w:header="422" w:footer="0" w:gutter="0"/>
          <w:cols w:space="720" w:num="1"/>
        </w:sectPr>
      </w:pPr>
    </w:p>
    <w:p w14:paraId="37AFFAFB">
      <w:pPr>
        <w:pStyle w:val="6"/>
        <w:spacing w:before="267"/>
        <w:rPr>
          <w:sz w:val="36"/>
        </w:rPr>
      </w:pPr>
    </w:p>
    <w:p w14:paraId="159E85C0">
      <w:pPr>
        <w:pStyle w:val="2"/>
        <w:ind w:left="3010"/>
      </w:pPr>
      <w:bookmarkStart w:id="12" w:name="1Introduction"/>
      <w:bookmarkEnd w:id="12"/>
      <w:r>
        <w:rPr>
          <w:spacing w:val="-2"/>
        </w:rPr>
        <w:t>1Introduction</w:t>
      </w:r>
    </w:p>
    <w:p w14:paraId="0BF302A8">
      <w:pPr>
        <w:pStyle w:val="8"/>
        <w:numPr>
          <w:ilvl w:val="1"/>
          <w:numId w:val="2"/>
        </w:numPr>
        <w:tabs>
          <w:tab w:val="left" w:pos="1022"/>
        </w:tabs>
        <w:spacing w:before="270" w:after="0" w:line="240" w:lineRule="auto"/>
        <w:ind w:left="1022" w:right="0" w:hanging="302"/>
        <w:jc w:val="left"/>
        <w:rPr>
          <w:b/>
          <w:sz w:val="22"/>
        </w:rPr>
      </w:pPr>
      <w:bookmarkStart w:id="13" w:name="1.1Projectoverviews"/>
      <w:bookmarkEnd w:id="13"/>
      <w:r>
        <w:rPr>
          <w:b/>
          <w:spacing w:val="-2"/>
          <w:sz w:val="24"/>
        </w:rPr>
        <w:t>Project</w:t>
      </w:r>
      <w:r>
        <w:rPr>
          <w:rFonts w:hint="default"/>
          <w:b/>
          <w:spacing w:val="-2"/>
          <w:sz w:val="24"/>
          <w:lang w:val="en-IN"/>
        </w:rPr>
        <w:t xml:space="preserve"> </w:t>
      </w:r>
      <w:r>
        <w:rPr>
          <w:b/>
          <w:spacing w:val="-2"/>
          <w:sz w:val="24"/>
        </w:rPr>
        <w:t>overviews</w:t>
      </w:r>
    </w:p>
    <w:p w14:paraId="319E7DD6">
      <w:pPr>
        <w:pStyle w:val="6"/>
        <w:spacing w:before="271"/>
        <w:ind w:left="720" w:right="327" w:firstLine="720"/>
      </w:pPr>
      <w:r>
        <w:t xml:space="preserve">The </w:t>
      </w:r>
      <w:r>
        <w:rPr>
          <w:b/>
        </w:rPr>
        <w:t xml:space="preserve">Restaurant Recommendation System </w:t>
      </w:r>
      <w:r>
        <w:t xml:space="preserve">is a smart, data-driven solution designed to help </w:t>
      </w:r>
      <w:r>
        <w:rPr>
          <w:spacing w:val="-2"/>
        </w:rPr>
        <w:t xml:space="preserve">usersefficientlydiscoverrestaurantsthatalignwiththeiruniquepreferencesandsituationalcontexts.As </w:t>
      </w:r>
      <w:r>
        <w:t>urbanization and mobile technologies continue to reshape consumer behavior, users are often overwhelmed by</w:t>
      </w:r>
      <w:r>
        <w:rPr>
          <w:spacing w:val="-12"/>
        </w:rPr>
        <w:t xml:space="preserve"> </w:t>
      </w:r>
      <w:r>
        <w:t>the</w:t>
      </w:r>
      <w:r>
        <w:rPr>
          <w:spacing w:val="-3"/>
        </w:rPr>
        <w:t xml:space="preserve"> </w:t>
      </w:r>
      <w:r>
        <w:t>sheer volume</w:t>
      </w:r>
      <w:r>
        <w:rPr>
          <w:spacing w:val="-3"/>
        </w:rPr>
        <w:t xml:space="preserve"> </w:t>
      </w:r>
      <w:r>
        <w:t>of</w:t>
      </w:r>
      <w:r>
        <w:rPr>
          <w:spacing w:val="-10"/>
        </w:rPr>
        <w:t xml:space="preserve"> </w:t>
      </w:r>
      <w:r>
        <w:t>available</w:t>
      </w:r>
      <w:r>
        <w:rPr>
          <w:spacing w:val="-3"/>
        </w:rPr>
        <w:t xml:space="preserve"> </w:t>
      </w:r>
      <w:r>
        <w:t>dining</w:t>
      </w:r>
      <w:r>
        <w:rPr>
          <w:spacing w:val="-2"/>
        </w:rPr>
        <w:t xml:space="preserve"> </w:t>
      </w:r>
      <w:r>
        <w:t>choices</w:t>
      </w:r>
      <w:r>
        <w:rPr>
          <w:spacing w:val="-4"/>
        </w:rPr>
        <w:t xml:space="preserve"> </w:t>
      </w:r>
      <w:r>
        <w:t>across</w:t>
      </w:r>
      <w:r>
        <w:rPr>
          <w:spacing w:val="-4"/>
        </w:rPr>
        <w:t xml:space="preserve"> </w:t>
      </w:r>
      <w:r>
        <w:t>platforms</w:t>
      </w:r>
      <w:r>
        <w:rPr>
          <w:spacing w:val="-4"/>
        </w:rPr>
        <w:t xml:space="preserve"> </w:t>
      </w:r>
      <w:r>
        <w:t>such</w:t>
      </w:r>
      <w:r>
        <w:rPr>
          <w:spacing w:val="-7"/>
        </w:rPr>
        <w:t xml:space="preserve"> </w:t>
      </w:r>
      <w:r>
        <w:t>as</w:t>
      </w:r>
      <w:r>
        <w:rPr>
          <w:spacing w:val="-4"/>
        </w:rPr>
        <w:t xml:space="preserve"> </w:t>
      </w:r>
      <w:r>
        <w:t xml:space="preserve">Google, Yelp, and Zomato. This leads to </w:t>
      </w:r>
      <w:r>
        <w:rPr>
          <w:b/>
        </w:rPr>
        <w:t xml:space="preserve">decision fatigue </w:t>
      </w:r>
      <w:r>
        <w:t>and sub</w:t>
      </w:r>
      <w:r>
        <w:rPr>
          <w:rFonts w:hint="default"/>
          <w:lang w:val="en-IN"/>
        </w:rPr>
        <w:t xml:space="preserve"> </w:t>
      </w:r>
      <w:r>
        <w:t>optimal</w:t>
      </w:r>
      <w:r>
        <w:rPr>
          <w:spacing w:val="-1"/>
        </w:rPr>
        <w:t xml:space="preserve"> </w:t>
      </w:r>
      <w:r>
        <w:t xml:space="preserve">dining experiences. To solve this, the proposed system leverages a </w:t>
      </w:r>
      <w:r>
        <w:rPr>
          <w:b/>
        </w:rPr>
        <w:t xml:space="preserve">hybrid recommendation model </w:t>
      </w:r>
      <w:r>
        <w:t>combining collaborative filtering, content-based filtering, and geo</w:t>
      </w:r>
      <w:r>
        <w:rPr>
          <w:rFonts w:hint="default"/>
          <w:lang w:val="en-IN"/>
        </w:rPr>
        <w:t xml:space="preserve"> </w:t>
      </w:r>
      <w:r>
        <w:t xml:space="preserve">location-aware services.The </w:t>
      </w:r>
      <w:r>
        <w:rPr>
          <w:b/>
        </w:rPr>
        <w:t xml:space="preserve">collaborative filtering component </w:t>
      </w:r>
      <w:r>
        <w:t>analyzeshistoricaluserbehavior,including</w:t>
      </w:r>
      <w:r>
        <w:rPr>
          <w:rFonts w:hint="default"/>
          <w:lang w:val="en-IN"/>
        </w:rPr>
        <w:t xml:space="preserve"> </w:t>
      </w:r>
      <w:r>
        <w:t>past</w:t>
      </w:r>
      <w:r>
        <w:rPr>
          <w:rFonts w:hint="default"/>
          <w:lang w:val="en-IN"/>
        </w:rPr>
        <w:t xml:space="preserve"> </w:t>
      </w:r>
      <w:r>
        <w:t>restaurant</w:t>
      </w:r>
      <w:r>
        <w:rPr>
          <w:rFonts w:hint="default"/>
          <w:lang w:val="en-IN"/>
        </w:rPr>
        <w:t xml:space="preserve"> </w:t>
      </w:r>
      <w:r>
        <w:t>visits,ratings,and</w:t>
      </w:r>
      <w:r>
        <w:rPr>
          <w:rFonts w:hint="default"/>
          <w:lang w:val="en-IN"/>
        </w:rPr>
        <w:t xml:space="preserve"> </w:t>
      </w:r>
      <w:r>
        <w:t>interaction</w:t>
      </w:r>
      <w:r>
        <w:rPr>
          <w:rFonts w:hint="default"/>
          <w:lang w:val="en-IN"/>
        </w:rPr>
        <w:t xml:space="preserve"> </w:t>
      </w:r>
      <w:r>
        <w:t>patterns,to</w:t>
      </w:r>
      <w:r>
        <w:rPr>
          <w:spacing w:val="-11"/>
        </w:rPr>
        <w:t xml:space="preserve"> </w:t>
      </w:r>
      <w:r>
        <w:t>identify users with similar tastes and recommend restaurants favored by like-minded individuals.</w:t>
      </w:r>
    </w:p>
    <w:p w14:paraId="21118549">
      <w:pPr>
        <w:pStyle w:val="6"/>
        <w:spacing w:before="3"/>
        <w:ind w:left="720" w:right="324"/>
      </w:pPr>
      <w:r>
        <w:t>Meanwhile,the</w:t>
      </w:r>
      <w:r>
        <w:rPr>
          <w:b/>
        </w:rPr>
        <w:t>content-basedfilteringmodule</w:t>
      </w:r>
      <w:r>
        <w:t>evaluatesrestaurantattributes—suchascuisinetype,</w:t>
      </w:r>
      <w:r>
        <w:rPr>
          <w:spacing w:val="-15"/>
        </w:rPr>
        <w:t xml:space="preserve"> </w:t>
      </w:r>
      <w:r>
        <w:t>price range, ambiance, and dietary offerings—to match them with explicit user preferences.</w:t>
      </w:r>
    </w:p>
    <w:p w14:paraId="50661496">
      <w:pPr>
        <w:pStyle w:val="6"/>
        <w:ind w:left="720"/>
      </w:pPr>
      <w:r>
        <w:t xml:space="preserve">To enhance practicality, </w:t>
      </w:r>
      <w:r>
        <w:rPr>
          <w:b/>
        </w:rPr>
        <w:t xml:space="preserve">geolocation data </w:t>
      </w:r>
      <w:r>
        <w:t xml:space="preserve">is integrated using GPS APIs or IP-based location tracking. </w:t>
      </w:r>
      <w:r>
        <w:rPr>
          <w:spacing w:val="-2"/>
        </w:rPr>
        <w:t xml:space="preserve">Thisallowsthesystemtodynamicallyadaptitsrecommendationsbasedontheuser'scurrentpositionor </w:t>
      </w:r>
      <w:r>
        <w:t>aspecifiedlocation,ensuringthatresultsareboth</w:t>
      </w:r>
      <w:r>
        <w:rPr>
          <w:spacing w:val="-10"/>
        </w:rPr>
        <w:t xml:space="preserve"> </w:t>
      </w:r>
      <w:r>
        <w:rPr>
          <w:b/>
        </w:rPr>
        <w:t>relevantandaccessible</w:t>
      </w:r>
      <w:r>
        <w:t>.</w:t>
      </w:r>
      <w:r>
        <w:rPr>
          <w:spacing w:val="-10"/>
        </w:rPr>
        <w:t xml:space="preserve"> </w:t>
      </w:r>
      <w:r>
        <w:t>Forexample,auserseeking</w:t>
      </w:r>
      <w:r>
        <w:rPr>
          <w:spacing w:val="-12"/>
        </w:rPr>
        <w:t xml:space="preserve"> </w:t>
      </w:r>
      <w:r>
        <w:t>budget- friendly vegan food in a new city</w:t>
      </w:r>
      <w:r>
        <w:rPr>
          <w:spacing w:val="-3"/>
        </w:rPr>
        <w:t xml:space="preserve"> </w:t>
      </w:r>
      <w:r>
        <w:t>would receive highly localized and personalized recommendations.</w:t>
      </w:r>
    </w:p>
    <w:p w14:paraId="1A86A72E">
      <w:pPr>
        <w:pStyle w:val="6"/>
        <w:ind w:left="720" w:right="107" w:firstLine="360"/>
      </w:pPr>
      <w:r>
        <w:t>Furthermore,</w:t>
      </w:r>
      <w:r>
        <w:rPr>
          <w:spacing w:val="-6"/>
        </w:rPr>
        <w:t xml:space="preserve"> </w:t>
      </w:r>
      <w:r>
        <w:t>the</w:t>
      </w:r>
      <w:r>
        <w:rPr>
          <w:spacing w:val="-4"/>
        </w:rPr>
        <w:t xml:space="preserve"> </w:t>
      </w:r>
      <w:r>
        <w:t>system</w:t>
      </w:r>
      <w:r>
        <w:rPr>
          <w:spacing w:val="-8"/>
        </w:rPr>
        <w:t xml:space="preserve"> </w:t>
      </w:r>
      <w:r>
        <w:t>is</w:t>
      </w:r>
      <w:r>
        <w:rPr>
          <w:spacing w:val="-5"/>
        </w:rPr>
        <w:t xml:space="preserve"> </w:t>
      </w:r>
      <w:r>
        <w:t>designed</w:t>
      </w:r>
      <w:r>
        <w:rPr>
          <w:spacing w:val="-3"/>
        </w:rPr>
        <w:t xml:space="preserve"> </w:t>
      </w:r>
      <w:r>
        <w:t>with</w:t>
      </w:r>
      <w:r>
        <w:rPr>
          <w:spacing w:val="-2"/>
        </w:rPr>
        <w:t xml:space="preserve"> </w:t>
      </w:r>
      <w:r>
        <w:rPr>
          <w:b/>
        </w:rPr>
        <w:t>adaptive</w:t>
      </w:r>
      <w:r>
        <w:rPr>
          <w:b/>
          <w:spacing w:val="-4"/>
        </w:rPr>
        <w:t xml:space="preserve"> </w:t>
      </w:r>
      <w:r>
        <w:rPr>
          <w:b/>
        </w:rPr>
        <w:t>learning</w:t>
      </w:r>
      <w:r>
        <w:rPr>
          <w:b/>
          <w:spacing w:val="-3"/>
        </w:rPr>
        <w:t xml:space="preserve"> </w:t>
      </w:r>
      <w:r>
        <w:rPr>
          <w:b/>
        </w:rPr>
        <w:t>capabilities</w:t>
      </w:r>
      <w:r>
        <w:t>.</w:t>
      </w:r>
      <w:r>
        <w:rPr>
          <w:spacing w:val="-2"/>
        </w:rPr>
        <w:t xml:space="preserve"> </w:t>
      </w:r>
      <w:r>
        <w:t>Using</w:t>
      </w:r>
      <w:r>
        <w:rPr>
          <w:spacing w:val="-3"/>
        </w:rPr>
        <w:t xml:space="preserve"> </w:t>
      </w:r>
      <w:r>
        <w:t>techniques</w:t>
      </w:r>
      <w:r>
        <w:rPr>
          <w:spacing w:val="-2"/>
        </w:rPr>
        <w:t xml:space="preserve"> </w:t>
      </w:r>
      <w:r>
        <w:t xml:space="preserve">like </w:t>
      </w:r>
      <w:r>
        <w:rPr>
          <w:spacing w:val="-2"/>
        </w:rPr>
        <w:t xml:space="preserve">reinforcementlearningorpreferencefeedbackloops,therecommendationengineimprovesovertimeby </w:t>
      </w:r>
      <w:r>
        <w:t>understanding user behavior patterns, modifying weightage of</w:t>
      </w:r>
      <w:r>
        <w:rPr>
          <w:spacing w:val="-2"/>
        </w:rPr>
        <w:t xml:space="preserve"> </w:t>
      </w:r>
      <w:r>
        <w:t>features, and incorporating real-time feedback such as likes, bookmarks, or direct reviews.</w:t>
      </w:r>
    </w:p>
    <w:p w14:paraId="6A8AFF73">
      <w:pPr>
        <w:pStyle w:val="8"/>
        <w:numPr>
          <w:ilvl w:val="1"/>
          <w:numId w:val="2"/>
        </w:numPr>
        <w:tabs>
          <w:tab w:val="left" w:pos="1079"/>
        </w:tabs>
        <w:spacing w:before="275" w:after="0" w:line="240" w:lineRule="auto"/>
        <w:ind w:left="1079" w:right="0" w:hanging="359"/>
        <w:jc w:val="left"/>
        <w:rPr>
          <w:sz w:val="24"/>
        </w:rPr>
      </w:pPr>
      <w:r>
        <w:rPr>
          <w:b/>
          <w:spacing w:val="-2"/>
          <w:sz w:val="24"/>
        </w:rPr>
        <w:t>Objectives</w:t>
      </w:r>
    </w:p>
    <w:p w14:paraId="69767D09">
      <w:pPr>
        <w:pStyle w:val="6"/>
        <w:spacing w:before="2"/>
        <w:rPr>
          <w:b/>
        </w:rPr>
      </w:pPr>
    </w:p>
    <w:p w14:paraId="4482E5C7">
      <w:pPr>
        <w:pStyle w:val="8"/>
        <w:numPr>
          <w:ilvl w:val="2"/>
          <w:numId w:val="2"/>
        </w:numPr>
        <w:tabs>
          <w:tab w:val="left" w:pos="1262"/>
          <w:tab w:val="left" w:pos="1441"/>
        </w:tabs>
        <w:spacing w:before="0" w:after="0" w:line="237" w:lineRule="auto"/>
        <w:ind w:left="1441" w:right="78" w:hanging="361"/>
        <w:jc w:val="left"/>
        <w:rPr>
          <w:sz w:val="24"/>
        </w:rPr>
      </w:pPr>
      <w:r>
        <w:rPr>
          <w:b/>
          <w:sz w:val="24"/>
        </w:rPr>
        <w:t xml:space="preserve">To design and implement a recommendation engine </w:t>
      </w:r>
      <w:r>
        <w:rPr>
          <w:sz w:val="24"/>
        </w:rPr>
        <w:t xml:space="preserve">that effectively filters and ranks </w:t>
      </w:r>
      <w:r>
        <w:rPr>
          <w:spacing w:val="-2"/>
          <w:sz w:val="24"/>
        </w:rPr>
        <w:t>restaurantsbasedonindividualuserpreferences,includingfoodtype,cost,ambiance,anddietary needs.</w:t>
      </w:r>
    </w:p>
    <w:p w14:paraId="3E4E0328">
      <w:pPr>
        <w:pStyle w:val="8"/>
        <w:numPr>
          <w:ilvl w:val="2"/>
          <w:numId w:val="2"/>
        </w:numPr>
        <w:tabs>
          <w:tab w:val="left" w:pos="1262"/>
          <w:tab w:val="left" w:pos="1441"/>
        </w:tabs>
        <w:spacing w:before="6" w:after="0" w:line="237" w:lineRule="auto"/>
        <w:ind w:left="1441" w:right="532" w:hanging="361"/>
        <w:jc w:val="left"/>
        <w:rPr>
          <w:sz w:val="24"/>
        </w:rPr>
      </w:pPr>
      <w:r>
        <w:rPr>
          <w:b/>
          <w:spacing w:val="-2"/>
          <w:sz w:val="24"/>
        </w:rPr>
        <w:t>Toapplymachinelearningmodels</w:t>
      </w:r>
      <w:r>
        <w:rPr>
          <w:spacing w:val="-2"/>
          <w:sz w:val="24"/>
        </w:rPr>
        <w:t xml:space="preserve">,suchascollaborativefiltering(user-basedanditem-based) and </w:t>
      </w:r>
      <w:r>
        <w:rPr>
          <w:sz w:val="24"/>
        </w:rPr>
        <w:t>content-based filtering, to identify patterns in user behavior and restaurant attributes.</w:t>
      </w:r>
    </w:p>
    <w:p w14:paraId="222B7311">
      <w:pPr>
        <w:pStyle w:val="8"/>
        <w:numPr>
          <w:ilvl w:val="2"/>
          <w:numId w:val="2"/>
        </w:numPr>
        <w:tabs>
          <w:tab w:val="left" w:pos="1262"/>
          <w:tab w:val="left" w:pos="1441"/>
        </w:tabs>
        <w:spacing w:before="5" w:after="0" w:line="237" w:lineRule="auto"/>
        <w:ind w:left="1441" w:right="872" w:hanging="361"/>
        <w:jc w:val="left"/>
        <w:rPr>
          <w:sz w:val="24"/>
        </w:rPr>
      </w:pPr>
      <w:r>
        <w:rPr>
          <w:b/>
          <w:spacing w:val="-2"/>
          <w:sz w:val="24"/>
        </w:rPr>
        <w:t>Toincorporatelocation-awarefeatures</w:t>
      </w:r>
      <w:r>
        <w:rPr>
          <w:spacing w:val="-2"/>
          <w:sz w:val="24"/>
        </w:rPr>
        <w:t xml:space="preserve">usingGPSoruser-inputtedlocationdata,ensuringthat </w:t>
      </w:r>
      <w:r>
        <w:rPr>
          <w:sz w:val="24"/>
        </w:rPr>
        <w:t>recommended restaurants are conveniently accessible to the user.</w:t>
      </w:r>
    </w:p>
    <w:p w14:paraId="7E61D019">
      <w:pPr>
        <w:pStyle w:val="8"/>
        <w:numPr>
          <w:ilvl w:val="2"/>
          <w:numId w:val="2"/>
        </w:numPr>
        <w:tabs>
          <w:tab w:val="left" w:pos="1262"/>
          <w:tab w:val="left" w:pos="1441"/>
        </w:tabs>
        <w:spacing w:before="7" w:after="0" w:line="237" w:lineRule="auto"/>
        <w:ind w:left="1441" w:right="661" w:hanging="361"/>
        <w:jc w:val="left"/>
        <w:rPr>
          <w:sz w:val="24"/>
        </w:rPr>
      </w:pPr>
      <w:r>
        <w:rPr>
          <w:b/>
          <w:sz w:val="24"/>
        </w:rPr>
        <w:t xml:space="preserve">Togatherandanalyzerestaurantreviewsandratings </w:t>
      </w:r>
      <w:r>
        <w:rPr>
          <w:sz w:val="24"/>
        </w:rPr>
        <w:t>frompublicsources(e.g.,Yelp,Google Reviews,</w:t>
      </w:r>
      <w:r>
        <w:rPr>
          <w:spacing w:val="-1"/>
          <w:sz w:val="24"/>
        </w:rPr>
        <w:t xml:space="preserve"> </w:t>
      </w:r>
      <w:r>
        <w:rPr>
          <w:sz w:val="24"/>
        </w:rPr>
        <w:t>or</w:t>
      </w:r>
      <w:r>
        <w:rPr>
          <w:spacing w:val="-6"/>
          <w:sz w:val="24"/>
        </w:rPr>
        <w:t xml:space="preserve"> </w:t>
      </w:r>
      <w:r>
        <w:rPr>
          <w:sz w:val="24"/>
        </w:rPr>
        <w:t>internal</w:t>
      </w:r>
      <w:r>
        <w:rPr>
          <w:spacing w:val="-11"/>
          <w:sz w:val="24"/>
        </w:rPr>
        <w:t xml:space="preserve"> </w:t>
      </w:r>
      <w:r>
        <w:rPr>
          <w:sz w:val="24"/>
        </w:rPr>
        <w:t>datasets)</w:t>
      </w:r>
      <w:r>
        <w:rPr>
          <w:spacing w:val="-6"/>
          <w:sz w:val="24"/>
        </w:rPr>
        <w:t xml:space="preserve"> </w:t>
      </w:r>
      <w:r>
        <w:rPr>
          <w:sz w:val="24"/>
        </w:rPr>
        <w:t>to</w:t>
      </w:r>
      <w:r>
        <w:rPr>
          <w:spacing w:val="-3"/>
          <w:sz w:val="24"/>
        </w:rPr>
        <w:t xml:space="preserve"> </w:t>
      </w:r>
      <w:r>
        <w:rPr>
          <w:sz w:val="24"/>
        </w:rPr>
        <w:t>improve</w:t>
      </w:r>
      <w:r>
        <w:rPr>
          <w:spacing w:val="-4"/>
          <w:sz w:val="24"/>
        </w:rPr>
        <w:t xml:space="preserve"> </w:t>
      </w:r>
      <w:r>
        <w:rPr>
          <w:sz w:val="24"/>
        </w:rPr>
        <w:t>the</w:t>
      </w:r>
      <w:r>
        <w:rPr>
          <w:spacing w:val="-4"/>
          <w:sz w:val="24"/>
        </w:rPr>
        <w:t xml:space="preserve"> </w:t>
      </w:r>
      <w:r>
        <w:rPr>
          <w:sz w:val="24"/>
        </w:rPr>
        <w:t>trustworthiness</w:t>
      </w:r>
      <w:r>
        <w:rPr>
          <w:spacing w:val="-5"/>
          <w:sz w:val="24"/>
        </w:rPr>
        <w:t xml:space="preserve"> </w:t>
      </w:r>
      <w:r>
        <w:rPr>
          <w:sz w:val="24"/>
        </w:rPr>
        <w:t>and</w:t>
      </w:r>
      <w:r>
        <w:rPr>
          <w:spacing w:val="-3"/>
          <w:sz w:val="24"/>
        </w:rPr>
        <w:t xml:space="preserve"> </w:t>
      </w:r>
      <w:r>
        <w:rPr>
          <w:sz w:val="24"/>
        </w:rPr>
        <w:t>relevance</w:t>
      </w:r>
      <w:r>
        <w:rPr>
          <w:spacing w:val="-4"/>
          <w:sz w:val="24"/>
        </w:rPr>
        <w:t xml:space="preserve"> </w:t>
      </w:r>
      <w:r>
        <w:rPr>
          <w:sz w:val="24"/>
        </w:rPr>
        <w:t>of</w:t>
      </w:r>
      <w:r>
        <w:rPr>
          <w:spacing w:val="-11"/>
          <w:sz w:val="24"/>
        </w:rPr>
        <w:t xml:space="preserve"> </w:t>
      </w:r>
      <w:r>
        <w:rPr>
          <w:sz w:val="24"/>
        </w:rPr>
        <w:t>suggestions.</w:t>
      </w:r>
    </w:p>
    <w:p w14:paraId="36030390">
      <w:pPr>
        <w:pStyle w:val="8"/>
        <w:numPr>
          <w:ilvl w:val="2"/>
          <w:numId w:val="2"/>
        </w:numPr>
        <w:tabs>
          <w:tab w:val="left" w:pos="1262"/>
          <w:tab w:val="left" w:pos="1441"/>
        </w:tabs>
        <w:spacing w:before="5" w:after="0" w:line="237" w:lineRule="auto"/>
        <w:ind w:left="1441" w:right="1133" w:hanging="361"/>
        <w:jc w:val="left"/>
        <w:rPr>
          <w:sz w:val="24"/>
        </w:rPr>
      </w:pPr>
      <w:r>
        <w:rPr>
          <w:b/>
          <w:spacing w:val="-2"/>
          <w:sz w:val="24"/>
        </w:rPr>
        <w:t>Tocreateauser-friendlyinterface</w:t>
      </w:r>
      <w:r>
        <w:rPr>
          <w:spacing w:val="-2"/>
          <w:sz w:val="24"/>
        </w:rPr>
        <w:t xml:space="preserve">thatallowsuserstoinputpreferences,viewrecommended </w:t>
      </w:r>
      <w:r>
        <w:rPr>
          <w:sz w:val="24"/>
        </w:rPr>
        <w:t>restaurants, and interact with the system seamlessly.</w:t>
      </w:r>
    </w:p>
    <w:p w14:paraId="2B7282F9">
      <w:pPr>
        <w:pStyle w:val="8"/>
        <w:numPr>
          <w:ilvl w:val="2"/>
          <w:numId w:val="2"/>
        </w:numPr>
        <w:tabs>
          <w:tab w:val="left" w:pos="1262"/>
          <w:tab w:val="left" w:pos="1441"/>
        </w:tabs>
        <w:spacing w:before="6" w:after="0" w:line="237" w:lineRule="auto"/>
        <w:ind w:left="1441" w:right="1008" w:hanging="361"/>
        <w:jc w:val="left"/>
        <w:rPr>
          <w:sz w:val="24"/>
        </w:rPr>
      </w:pPr>
      <w:r>
        <w:rPr>
          <w:b/>
          <w:sz w:val="24"/>
        </w:rPr>
        <w:t>Todevelopafeedbackmechanism</w:t>
      </w:r>
      <w:r>
        <w:rPr>
          <w:b/>
          <w:spacing w:val="-15"/>
          <w:sz w:val="24"/>
        </w:rPr>
        <w:t xml:space="preserve"> </w:t>
      </w:r>
      <w:r>
        <w:rPr>
          <w:sz w:val="24"/>
        </w:rPr>
        <w:t>thatcollectsusersatisfactiondatapost-visittorefinefuture recommendations and enhance personalization over time.</w:t>
      </w:r>
    </w:p>
    <w:p w14:paraId="5E1556ED">
      <w:pPr>
        <w:pStyle w:val="8"/>
        <w:numPr>
          <w:ilvl w:val="2"/>
          <w:numId w:val="2"/>
        </w:numPr>
        <w:tabs>
          <w:tab w:val="left" w:pos="1262"/>
          <w:tab w:val="left" w:pos="1441"/>
        </w:tabs>
        <w:spacing w:before="6" w:after="0" w:line="237" w:lineRule="auto"/>
        <w:ind w:left="1441" w:right="829" w:hanging="361"/>
        <w:jc w:val="left"/>
        <w:rPr>
          <w:sz w:val="24"/>
        </w:rPr>
      </w:pPr>
      <w:r>
        <w:rPr>
          <w:b/>
          <w:sz w:val="24"/>
        </w:rPr>
        <w:t>Toensurescalabilityandadaptability</w:t>
      </w:r>
      <w:r>
        <w:rPr>
          <w:sz w:val="24"/>
        </w:rPr>
        <w:t>ofthesystemforuseindifferentgeographicregionsor</w:t>
      </w:r>
      <w:r>
        <w:rPr>
          <w:spacing w:val="-15"/>
          <w:sz w:val="24"/>
        </w:rPr>
        <w:t xml:space="preserve"> </w:t>
      </w:r>
      <w:r>
        <w:rPr>
          <w:sz w:val="24"/>
        </w:rPr>
        <w:t>for integration into existing food delivery or travel applications.</w:t>
      </w:r>
    </w:p>
    <w:p w14:paraId="61FF9B04">
      <w:pPr>
        <w:pStyle w:val="8"/>
        <w:spacing w:after="0" w:line="237" w:lineRule="auto"/>
        <w:jc w:val="left"/>
        <w:rPr>
          <w:sz w:val="24"/>
        </w:rPr>
        <w:sectPr>
          <w:pgSz w:w="12240" w:h="15840"/>
          <w:pgMar w:top="1140" w:right="720" w:bottom="280" w:left="720" w:header="422" w:footer="0" w:gutter="0"/>
          <w:cols w:space="720" w:num="1"/>
        </w:sectPr>
      </w:pPr>
    </w:p>
    <w:p w14:paraId="777CC00B">
      <w:pPr>
        <w:pStyle w:val="6"/>
        <w:spacing w:before="205"/>
        <w:rPr>
          <w:sz w:val="36"/>
        </w:rPr>
      </w:pPr>
    </w:p>
    <w:p w14:paraId="51E7BF90">
      <w:pPr>
        <w:pStyle w:val="2"/>
        <w:spacing w:before="0"/>
        <w:ind w:left="90" w:right="89"/>
      </w:pPr>
      <w:bookmarkStart w:id="14" w:name="2ProjectInitializationandPlanningPhase"/>
      <w:bookmarkEnd w:id="14"/>
      <w:r>
        <w:rPr>
          <w:spacing w:val="-2"/>
        </w:rPr>
        <w:t>2ProjectInitializationandPlanningPhase</w:t>
      </w:r>
    </w:p>
    <w:p w14:paraId="7E5AC191">
      <w:pPr>
        <w:pStyle w:val="3"/>
        <w:numPr>
          <w:ilvl w:val="1"/>
          <w:numId w:val="3"/>
        </w:numPr>
        <w:tabs>
          <w:tab w:val="left" w:pos="400"/>
        </w:tabs>
        <w:spacing w:before="267" w:after="0" w:line="240" w:lineRule="auto"/>
        <w:ind w:left="400" w:right="248" w:hanging="400"/>
        <w:jc w:val="center"/>
      </w:pPr>
      <w:bookmarkStart w:id="15" w:name="2.1DefineProblemStatement"/>
      <w:bookmarkEnd w:id="15"/>
      <w:r>
        <w:rPr>
          <w:spacing w:val="-2"/>
        </w:rPr>
        <w:t>DefineProblemStatement</w:t>
      </w:r>
    </w:p>
    <w:p w14:paraId="4B0107DA">
      <w:pPr>
        <w:spacing w:before="1"/>
        <w:ind w:left="151" w:right="0" w:firstLine="0"/>
        <w:jc w:val="center"/>
        <w:rPr>
          <w:b/>
          <w:sz w:val="28"/>
        </w:rPr>
      </w:pPr>
      <w:r>
        <w:rPr>
          <w:spacing w:val="-2"/>
          <w:sz w:val="24"/>
        </w:rPr>
        <w:t>2</w:t>
      </w:r>
      <w:r>
        <w:rPr>
          <w:b/>
          <w:spacing w:val="-2"/>
          <w:sz w:val="28"/>
        </w:rPr>
        <w:t>ProjectInitializationandPlanningPhase</w:t>
      </w:r>
    </w:p>
    <w:p w14:paraId="4527286E">
      <w:pPr>
        <w:spacing w:before="277"/>
        <w:ind w:left="754" w:right="0" w:firstLine="0"/>
        <w:jc w:val="left"/>
        <w:rPr>
          <w:b/>
          <w:sz w:val="24"/>
        </w:rPr>
      </w:pPr>
      <w:bookmarkStart w:id="16" w:name="ProblemStatements(RestaurantRecommendati"/>
      <w:bookmarkEnd w:id="16"/>
      <w:r>
        <w:rPr>
          <w:b/>
          <w:spacing w:val="-2"/>
          <w:sz w:val="24"/>
        </w:rPr>
        <w:t>ProblemStatements(RestaurantRecommendationsystem):</w:t>
      </w:r>
    </w:p>
    <w:p w14:paraId="780C521A">
      <w:pPr>
        <w:pStyle w:val="6"/>
        <w:spacing w:before="25"/>
        <w:rPr>
          <w:b/>
          <w:sz w:val="20"/>
        </w:rPr>
      </w:pPr>
    </w:p>
    <w:tbl>
      <w:tblPr>
        <w:tblStyle w:val="5"/>
        <w:tblW w:w="0" w:type="auto"/>
        <w:tblInd w:w="8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8"/>
        <w:gridCol w:w="1532"/>
        <w:gridCol w:w="1695"/>
        <w:gridCol w:w="1565"/>
        <w:gridCol w:w="1801"/>
        <w:gridCol w:w="1757"/>
      </w:tblGrid>
      <w:tr w14:paraId="0A8FC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668" w:type="dxa"/>
          </w:tcPr>
          <w:p w14:paraId="41625CDF">
            <w:pPr>
              <w:pStyle w:val="9"/>
              <w:spacing w:before="63"/>
              <w:ind w:left="71"/>
              <w:rPr>
                <w:b/>
                <w:sz w:val="22"/>
              </w:rPr>
            </w:pPr>
            <w:r>
              <w:rPr>
                <w:b/>
                <w:spacing w:val="-5"/>
                <w:sz w:val="22"/>
              </w:rPr>
              <w:t>PS</w:t>
            </w:r>
          </w:p>
          <w:p w14:paraId="2EBF639A">
            <w:pPr>
              <w:pStyle w:val="9"/>
              <w:spacing w:before="26"/>
              <w:ind w:left="71"/>
              <w:rPr>
                <w:b/>
                <w:sz w:val="22"/>
              </w:rPr>
            </w:pPr>
            <w:r>
              <w:rPr>
                <w:b/>
                <w:spacing w:val="-5"/>
                <w:sz w:val="22"/>
              </w:rPr>
              <w:t>No.</w:t>
            </w:r>
          </w:p>
        </w:tc>
        <w:tc>
          <w:tcPr>
            <w:tcW w:w="1532" w:type="dxa"/>
          </w:tcPr>
          <w:p w14:paraId="2EABDB04">
            <w:pPr>
              <w:pStyle w:val="9"/>
              <w:spacing w:before="63"/>
              <w:ind w:left="61" w:right="43"/>
              <w:rPr>
                <w:b/>
                <w:sz w:val="22"/>
              </w:rPr>
            </w:pPr>
            <w:r>
              <w:rPr>
                <w:b/>
                <w:sz w:val="22"/>
              </w:rPr>
              <w:t xml:space="preserve">I am </w:t>
            </w:r>
            <w:r>
              <w:rPr>
                <w:b/>
                <w:spacing w:val="-6"/>
                <w:sz w:val="22"/>
              </w:rPr>
              <w:t>(Customer)</w:t>
            </w:r>
          </w:p>
        </w:tc>
        <w:tc>
          <w:tcPr>
            <w:tcW w:w="1695" w:type="dxa"/>
          </w:tcPr>
          <w:p w14:paraId="004B973A">
            <w:pPr>
              <w:pStyle w:val="9"/>
              <w:spacing w:before="63"/>
              <w:ind w:left="71"/>
              <w:rPr>
                <w:b/>
                <w:sz w:val="22"/>
              </w:rPr>
            </w:pPr>
            <w:r>
              <w:rPr>
                <w:b/>
                <w:spacing w:val="-2"/>
                <w:sz w:val="22"/>
              </w:rPr>
              <w:t>I’mtryingto</w:t>
            </w:r>
          </w:p>
        </w:tc>
        <w:tc>
          <w:tcPr>
            <w:tcW w:w="1565" w:type="dxa"/>
          </w:tcPr>
          <w:p w14:paraId="6AEEBFC9">
            <w:pPr>
              <w:pStyle w:val="9"/>
              <w:spacing w:before="63"/>
              <w:ind w:left="75"/>
              <w:rPr>
                <w:b/>
                <w:sz w:val="22"/>
              </w:rPr>
            </w:pPr>
            <w:r>
              <w:rPr>
                <w:b/>
                <w:spacing w:val="-5"/>
                <w:sz w:val="22"/>
              </w:rPr>
              <w:t>But</w:t>
            </w:r>
          </w:p>
        </w:tc>
        <w:tc>
          <w:tcPr>
            <w:tcW w:w="1801" w:type="dxa"/>
          </w:tcPr>
          <w:p w14:paraId="558920FB">
            <w:pPr>
              <w:pStyle w:val="9"/>
              <w:spacing w:before="63"/>
              <w:ind w:left="52"/>
              <w:rPr>
                <w:b/>
                <w:sz w:val="22"/>
              </w:rPr>
            </w:pPr>
            <w:r>
              <w:rPr>
                <w:b/>
                <w:spacing w:val="-2"/>
                <w:sz w:val="22"/>
              </w:rPr>
              <w:t>Because</w:t>
            </w:r>
          </w:p>
        </w:tc>
        <w:tc>
          <w:tcPr>
            <w:tcW w:w="1757" w:type="dxa"/>
          </w:tcPr>
          <w:p w14:paraId="454F8610">
            <w:pPr>
              <w:pStyle w:val="9"/>
              <w:spacing w:before="68" w:line="259" w:lineRule="auto"/>
              <w:ind w:left="52" w:right="52"/>
              <w:rPr>
                <w:b/>
                <w:sz w:val="22"/>
              </w:rPr>
            </w:pPr>
            <w:r>
              <w:rPr>
                <w:b/>
                <w:spacing w:val="-4"/>
                <w:sz w:val="22"/>
              </w:rPr>
              <w:t>Whichmakesme feel</w:t>
            </w:r>
          </w:p>
        </w:tc>
      </w:tr>
      <w:tr w14:paraId="51BA8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668" w:type="dxa"/>
          </w:tcPr>
          <w:p w14:paraId="27F4F839">
            <w:pPr>
              <w:pStyle w:val="9"/>
              <w:spacing w:before="63"/>
              <w:ind w:left="57"/>
              <w:jc w:val="center"/>
              <w:rPr>
                <w:b/>
                <w:sz w:val="22"/>
              </w:rPr>
            </w:pPr>
            <w:r>
              <w:rPr>
                <w:b/>
                <w:spacing w:val="-2"/>
                <w:sz w:val="22"/>
              </w:rPr>
              <w:t>PS-</w:t>
            </w:r>
            <w:r>
              <w:rPr>
                <w:b/>
                <w:spacing w:val="-10"/>
                <w:sz w:val="22"/>
              </w:rPr>
              <w:t>1</w:t>
            </w:r>
          </w:p>
        </w:tc>
        <w:tc>
          <w:tcPr>
            <w:tcW w:w="1532" w:type="dxa"/>
          </w:tcPr>
          <w:p w14:paraId="42BF162A">
            <w:pPr>
              <w:pStyle w:val="9"/>
              <w:spacing w:before="83"/>
              <w:rPr>
                <w:b/>
                <w:sz w:val="22"/>
              </w:rPr>
            </w:pPr>
          </w:p>
          <w:p w14:paraId="225E99DF">
            <w:pPr>
              <w:pStyle w:val="9"/>
              <w:spacing w:before="1" w:line="259" w:lineRule="auto"/>
              <w:ind w:left="61" w:right="43"/>
              <w:rPr>
                <w:sz w:val="22"/>
              </w:rPr>
            </w:pPr>
            <w:r>
              <w:rPr>
                <w:sz w:val="22"/>
              </w:rPr>
              <w:t>Atouristina</w:t>
            </w:r>
            <w:r>
              <w:rPr>
                <w:spacing w:val="-14"/>
                <w:sz w:val="22"/>
              </w:rPr>
              <w:t xml:space="preserve"> </w:t>
            </w:r>
            <w:r>
              <w:rPr>
                <w:sz w:val="22"/>
              </w:rPr>
              <w:t xml:space="preserve">new </w:t>
            </w:r>
            <w:r>
              <w:rPr>
                <w:spacing w:val="-4"/>
                <w:sz w:val="22"/>
              </w:rPr>
              <w:t>city</w:t>
            </w:r>
          </w:p>
        </w:tc>
        <w:tc>
          <w:tcPr>
            <w:tcW w:w="1695" w:type="dxa"/>
          </w:tcPr>
          <w:p w14:paraId="59C1794A">
            <w:pPr>
              <w:pStyle w:val="9"/>
              <w:spacing w:before="83"/>
              <w:rPr>
                <w:b/>
                <w:sz w:val="22"/>
              </w:rPr>
            </w:pPr>
          </w:p>
          <w:p w14:paraId="096501A0">
            <w:pPr>
              <w:pStyle w:val="9"/>
              <w:spacing w:before="1" w:line="259" w:lineRule="auto"/>
              <w:ind w:left="8"/>
              <w:rPr>
                <w:sz w:val="22"/>
              </w:rPr>
            </w:pPr>
            <w:r>
              <w:rPr>
                <w:spacing w:val="-4"/>
                <w:sz w:val="22"/>
              </w:rPr>
              <w:t xml:space="preserve">Findgoodlocal </w:t>
            </w:r>
            <w:r>
              <w:rPr>
                <w:spacing w:val="-2"/>
                <w:sz w:val="22"/>
              </w:rPr>
              <w:t>restaurants</w:t>
            </w:r>
          </w:p>
        </w:tc>
        <w:tc>
          <w:tcPr>
            <w:tcW w:w="1565" w:type="dxa"/>
          </w:tcPr>
          <w:p w14:paraId="7B4F8E76">
            <w:pPr>
              <w:pStyle w:val="9"/>
              <w:spacing w:before="83"/>
              <w:rPr>
                <w:b/>
                <w:sz w:val="22"/>
              </w:rPr>
            </w:pPr>
          </w:p>
          <w:p w14:paraId="1BF9D955">
            <w:pPr>
              <w:pStyle w:val="9"/>
              <w:spacing w:before="1" w:line="259" w:lineRule="auto"/>
              <w:ind w:left="75"/>
              <w:rPr>
                <w:sz w:val="22"/>
              </w:rPr>
            </w:pPr>
            <w:r>
              <w:rPr>
                <w:spacing w:val="-2"/>
                <w:sz w:val="22"/>
              </w:rPr>
              <w:t xml:space="preserve">Idon’tknowthe </w:t>
            </w:r>
            <w:r>
              <w:rPr>
                <w:sz w:val="22"/>
              </w:rPr>
              <w:t>area well</w:t>
            </w:r>
          </w:p>
        </w:tc>
        <w:tc>
          <w:tcPr>
            <w:tcW w:w="1801" w:type="dxa"/>
          </w:tcPr>
          <w:p w14:paraId="44178FEA">
            <w:pPr>
              <w:pStyle w:val="9"/>
              <w:tabs>
                <w:tab w:val="left" w:pos="570"/>
                <w:tab w:val="left" w:pos="1386"/>
              </w:tabs>
              <w:spacing w:before="188"/>
              <w:ind w:left="56" w:right="-15"/>
              <w:rPr>
                <w:sz w:val="22"/>
              </w:rPr>
            </w:pPr>
            <w:r>
              <w:rPr>
                <w:spacing w:val="-10"/>
                <w:sz w:val="22"/>
              </w:rPr>
              <w:t>I</w:t>
            </w:r>
            <w:r>
              <w:rPr>
                <w:sz w:val="22"/>
              </w:rPr>
              <w:tab/>
            </w:r>
            <w:r>
              <w:rPr>
                <w:spacing w:val="-4"/>
                <w:sz w:val="22"/>
              </w:rPr>
              <w:t>lack</w:t>
            </w:r>
            <w:r>
              <w:rPr>
                <w:sz w:val="22"/>
              </w:rPr>
              <w:tab/>
            </w:r>
            <w:r>
              <w:rPr>
                <w:spacing w:val="-5"/>
                <w:sz w:val="22"/>
              </w:rPr>
              <w:t>local</w:t>
            </w:r>
          </w:p>
          <w:p w14:paraId="151D0C16">
            <w:pPr>
              <w:pStyle w:val="9"/>
              <w:tabs>
                <w:tab w:val="left" w:pos="1608"/>
              </w:tabs>
              <w:spacing w:before="20" w:line="259" w:lineRule="auto"/>
              <w:ind w:left="52" w:right="11"/>
              <w:rPr>
                <w:sz w:val="22"/>
              </w:rPr>
            </w:pPr>
            <w:r>
              <w:rPr>
                <w:spacing w:val="-2"/>
                <w:sz w:val="22"/>
              </w:rPr>
              <w:t>knowledge</w:t>
            </w:r>
            <w:r>
              <w:rPr>
                <w:sz w:val="22"/>
              </w:rPr>
              <w:tab/>
            </w:r>
            <w:r>
              <w:rPr>
                <w:spacing w:val="-12"/>
                <w:sz w:val="22"/>
              </w:rPr>
              <w:t xml:space="preserve">or </w:t>
            </w:r>
            <w:r>
              <w:rPr>
                <w:spacing w:val="-2"/>
                <w:sz w:val="22"/>
              </w:rPr>
              <w:t>reviews</w:t>
            </w:r>
          </w:p>
        </w:tc>
        <w:tc>
          <w:tcPr>
            <w:tcW w:w="1757" w:type="dxa"/>
          </w:tcPr>
          <w:p w14:paraId="34098C9E">
            <w:pPr>
              <w:pStyle w:val="9"/>
              <w:spacing w:before="193" w:line="256" w:lineRule="auto"/>
              <w:ind w:left="52" w:right="52"/>
              <w:rPr>
                <w:sz w:val="22"/>
              </w:rPr>
            </w:pPr>
            <w:r>
              <w:rPr>
                <w:sz w:val="22"/>
              </w:rPr>
              <w:t xml:space="preserve">Confused and </w:t>
            </w:r>
            <w:r>
              <w:rPr>
                <w:spacing w:val="-4"/>
                <w:sz w:val="22"/>
              </w:rPr>
              <w:t>unsureofwhereto eat</w:t>
            </w:r>
          </w:p>
        </w:tc>
      </w:tr>
      <w:tr w14:paraId="5EFF5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1" w:hRule="atLeast"/>
        </w:trPr>
        <w:tc>
          <w:tcPr>
            <w:tcW w:w="668" w:type="dxa"/>
          </w:tcPr>
          <w:p w14:paraId="6329A079">
            <w:pPr>
              <w:pStyle w:val="9"/>
              <w:spacing w:before="63"/>
              <w:ind w:left="57"/>
              <w:jc w:val="center"/>
              <w:rPr>
                <w:b/>
                <w:sz w:val="22"/>
              </w:rPr>
            </w:pPr>
            <w:r>
              <w:rPr>
                <w:b/>
                <w:spacing w:val="-2"/>
                <w:sz w:val="22"/>
              </w:rPr>
              <w:t>PS-</w:t>
            </w:r>
            <w:r>
              <w:rPr>
                <w:b/>
                <w:spacing w:val="-10"/>
                <w:sz w:val="22"/>
              </w:rPr>
              <w:t>2</w:t>
            </w:r>
          </w:p>
        </w:tc>
        <w:tc>
          <w:tcPr>
            <w:tcW w:w="1532" w:type="dxa"/>
          </w:tcPr>
          <w:p w14:paraId="113090B4">
            <w:pPr>
              <w:pStyle w:val="9"/>
              <w:spacing w:before="98"/>
              <w:rPr>
                <w:b/>
                <w:sz w:val="22"/>
              </w:rPr>
            </w:pPr>
          </w:p>
          <w:p w14:paraId="285E48A8">
            <w:pPr>
              <w:pStyle w:val="9"/>
              <w:spacing w:line="259" w:lineRule="auto"/>
              <w:ind w:left="61" w:right="388"/>
              <w:rPr>
                <w:sz w:val="22"/>
              </w:rPr>
            </w:pPr>
            <w:r>
              <w:rPr>
                <w:spacing w:val="-2"/>
                <w:sz w:val="22"/>
              </w:rPr>
              <w:t>Avegetarian diner</w:t>
            </w:r>
          </w:p>
        </w:tc>
        <w:tc>
          <w:tcPr>
            <w:tcW w:w="1695" w:type="dxa"/>
          </w:tcPr>
          <w:p w14:paraId="47EAE5CD">
            <w:pPr>
              <w:pStyle w:val="9"/>
              <w:spacing w:before="145" w:line="259" w:lineRule="auto"/>
              <w:ind w:left="71"/>
              <w:rPr>
                <w:sz w:val="22"/>
              </w:rPr>
            </w:pPr>
            <w:r>
              <w:rPr>
                <w:spacing w:val="-4"/>
                <w:sz w:val="22"/>
              </w:rPr>
              <w:t xml:space="preserve">Get </w:t>
            </w:r>
            <w:r>
              <w:rPr>
                <w:spacing w:val="-6"/>
                <w:sz w:val="22"/>
              </w:rPr>
              <w:t xml:space="preserve">recommendations </w:t>
            </w:r>
            <w:r>
              <w:rPr>
                <w:sz w:val="22"/>
              </w:rPr>
              <w:t xml:space="preserve">for veg-only </w:t>
            </w:r>
            <w:r>
              <w:rPr>
                <w:spacing w:val="-2"/>
                <w:sz w:val="22"/>
              </w:rPr>
              <w:t>restaurants</w:t>
            </w:r>
          </w:p>
        </w:tc>
        <w:tc>
          <w:tcPr>
            <w:tcW w:w="1565" w:type="dxa"/>
          </w:tcPr>
          <w:p w14:paraId="19CBE076">
            <w:pPr>
              <w:pStyle w:val="9"/>
              <w:spacing w:before="63" w:line="259" w:lineRule="auto"/>
              <w:ind w:left="75"/>
              <w:rPr>
                <w:sz w:val="22"/>
              </w:rPr>
            </w:pPr>
            <w:r>
              <w:rPr>
                <w:sz w:val="22"/>
              </w:rPr>
              <w:t xml:space="preserve">Most apps </w:t>
            </w:r>
            <w:r>
              <w:rPr>
                <w:spacing w:val="-2"/>
                <w:sz w:val="22"/>
              </w:rPr>
              <w:t xml:space="preserve">showmixed </w:t>
            </w:r>
            <w:r>
              <w:rPr>
                <w:spacing w:val="-4"/>
                <w:sz w:val="22"/>
              </w:rPr>
              <w:t>cuisineplaces</w:t>
            </w:r>
          </w:p>
        </w:tc>
        <w:tc>
          <w:tcPr>
            <w:tcW w:w="1801" w:type="dxa"/>
          </w:tcPr>
          <w:p w14:paraId="2EE128B7">
            <w:pPr>
              <w:pStyle w:val="9"/>
              <w:spacing w:before="241" w:line="254" w:lineRule="auto"/>
              <w:ind w:left="95"/>
              <w:rPr>
                <w:sz w:val="22"/>
              </w:rPr>
            </w:pPr>
            <w:r>
              <w:rPr>
                <w:sz w:val="22"/>
              </w:rPr>
              <w:t xml:space="preserve">I want strict </w:t>
            </w:r>
            <w:r>
              <w:rPr>
                <w:spacing w:val="-4"/>
                <w:sz w:val="22"/>
              </w:rPr>
              <w:t>dietaryoptions</w:t>
            </w:r>
          </w:p>
        </w:tc>
        <w:tc>
          <w:tcPr>
            <w:tcW w:w="1757" w:type="dxa"/>
          </w:tcPr>
          <w:p w14:paraId="64200749">
            <w:pPr>
              <w:pStyle w:val="9"/>
              <w:spacing w:before="179"/>
              <w:rPr>
                <w:b/>
                <w:sz w:val="22"/>
              </w:rPr>
            </w:pPr>
          </w:p>
          <w:p w14:paraId="0F1ED303">
            <w:pPr>
              <w:pStyle w:val="9"/>
              <w:spacing w:before="1" w:line="254" w:lineRule="auto"/>
              <w:ind w:left="52" w:right="52"/>
              <w:rPr>
                <w:sz w:val="22"/>
              </w:rPr>
            </w:pPr>
            <w:r>
              <w:rPr>
                <w:spacing w:val="-4"/>
                <w:sz w:val="22"/>
              </w:rPr>
              <w:t xml:space="preserve">Frustratedand </w:t>
            </w:r>
            <w:r>
              <w:rPr>
                <w:spacing w:val="-2"/>
                <w:sz w:val="22"/>
              </w:rPr>
              <w:t>unsupported</w:t>
            </w:r>
          </w:p>
        </w:tc>
      </w:tr>
      <w:tr w14:paraId="66669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6" w:hRule="atLeast"/>
        </w:trPr>
        <w:tc>
          <w:tcPr>
            <w:tcW w:w="668" w:type="dxa"/>
          </w:tcPr>
          <w:p w14:paraId="35F27DAA">
            <w:pPr>
              <w:pStyle w:val="9"/>
              <w:spacing w:before="98"/>
              <w:rPr>
                <w:b/>
                <w:sz w:val="22"/>
              </w:rPr>
            </w:pPr>
          </w:p>
          <w:p w14:paraId="38636B67">
            <w:pPr>
              <w:pStyle w:val="9"/>
              <w:ind w:left="57"/>
              <w:jc w:val="center"/>
              <w:rPr>
                <w:b/>
                <w:sz w:val="22"/>
              </w:rPr>
            </w:pPr>
            <w:r>
              <w:rPr>
                <w:b/>
                <w:spacing w:val="-2"/>
                <w:sz w:val="22"/>
              </w:rPr>
              <w:t>PS-</w:t>
            </w:r>
            <w:r>
              <w:rPr>
                <w:b/>
                <w:spacing w:val="-10"/>
                <w:sz w:val="22"/>
              </w:rPr>
              <w:t>3</w:t>
            </w:r>
          </w:p>
        </w:tc>
        <w:tc>
          <w:tcPr>
            <w:tcW w:w="1532" w:type="dxa"/>
          </w:tcPr>
          <w:p w14:paraId="25D39673">
            <w:pPr>
              <w:pStyle w:val="9"/>
              <w:rPr>
                <w:b/>
                <w:sz w:val="22"/>
              </w:rPr>
            </w:pPr>
          </w:p>
          <w:p w14:paraId="1104D821">
            <w:pPr>
              <w:pStyle w:val="9"/>
              <w:spacing w:before="138"/>
              <w:rPr>
                <w:b/>
                <w:sz w:val="22"/>
              </w:rPr>
            </w:pPr>
          </w:p>
          <w:p w14:paraId="5D934D82">
            <w:pPr>
              <w:pStyle w:val="9"/>
              <w:spacing w:line="259" w:lineRule="auto"/>
              <w:ind w:left="61" w:right="43"/>
              <w:rPr>
                <w:sz w:val="22"/>
              </w:rPr>
            </w:pPr>
            <w:r>
              <w:rPr>
                <w:spacing w:val="-4"/>
                <w:sz w:val="22"/>
              </w:rPr>
              <w:t xml:space="preserve">Arestaurant </w:t>
            </w:r>
            <w:r>
              <w:rPr>
                <w:spacing w:val="-2"/>
                <w:sz w:val="22"/>
              </w:rPr>
              <w:t>owner</w:t>
            </w:r>
          </w:p>
        </w:tc>
        <w:tc>
          <w:tcPr>
            <w:tcW w:w="1695" w:type="dxa"/>
          </w:tcPr>
          <w:p w14:paraId="34F50C80">
            <w:pPr>
              <w:pStyle w:val="9"/>
              <w:spacing w:before="63" w:line="259" w:lineRule="auto"/>
              <w:ind w:left="71" w:right="101"/>
              <w:rPr>
                <w:sz w:val="22"/>
              </w:rPr>
            </w:pPr>
            <w:r>
              <w:rPr>
                <w:spacing w:val="-2"/>
                <w:sz w:val="22"/>
              </w:rPr>
              <w:t xml:space="preserve">Attractmore customers through </w:t>
            </w:r>
            <w:r>
              <w:rPr>
                <w:spacing w:val="-6"/>
                <w:sz w:val="22"/>
              </w:rPr>
              <w:t xml:space="preserve">recommendation </w:t>
            </w:r>
            <w:r>
              <w:rPr>
                <w:spacing w:val="-2"/>
                <w:sz w:val="22"/>
              </w:rPr>
              <w:t>platforms</w:t>
            </w:r>
          </w:p>
        </w:tc>
        <w:tc>
          <w:tcPr>
            <w:tcW w:w="1565" w:type="dxa"/>
          </w:tcPr>
          <w:p w14:paraId="608F63EB">
            <w:pPr>
              <w:pStyle w:val="9"/>
              <w:spacing w:before="98"/>
              <w:rPr>
                <w:b/>
                <w:sz w:val="22"/>
              </w:rPr>
            </w:pPr>
          </w:p>
          <w:p w14:paraId="3C10982C">
            <w:pPr>
              <w:pStyle w:val="9"/>
              <w:tabs>
                <w:tab w:val="left" w:pos="1069"/>
              </w:tabs>
              <w:spacing w:line="259" w:lineRule="auto"/>
              <w:ind w:left="75" w:right="12"/>
              <w:rPr>
                <w:sz w:val="22"/>
              </w:rPr>
            </w:pPr>
            <w:r>
              <w:rPr>
                <w:spacing w:val="-2"/>
                <w:sz w:val="22"/>
              </w:rPr>
              <w:t xml:space="preserve">Myrestaurantis </w:t>
            </w:r>
            <w:r>
              <w:rPr>
                <w:spacing w:val="-4"/>
                <w:sz w:val="22"/>
              </w:rPr>
              <w:t>not</w:t>
            </w:r>
            <w:r>
              <w:rPr>
                <w:sz w:val="22"/>
              </w:rPr>
              <w:tab/>
            </w:r>
            <w:r>
              <w:rPr>
                <w:spacing w:val="-6"/>
                <w:sz w:val="22"/>
              </w:rPr>
              <w:t xml:space="preserve">being </w:t>
            </w:r>
            <w:r>
              <w:rPr>
                <w:spacing w:val="-2"/>
                <w:sz w:val="22"/>
              </w:rPr>
              <w:t>recommended often</w:t>
            </w:r>
          </w:p>
        </w:tc>
        <w:tc>
          <w:tcPr>
            <w:tcW w:w="1801" w:type="dxa"/>
          </w:tcPr>
          <w:p w14:paraId="404F013F">
            <w:pPr>
              <w:pStyle w:val="9"/>
              <w:spacing w:before="98"/>
              <w:rPr>
                <w:b/>
                <w:sz w:val="22"/>
              </w:rPr>
            </w:pPr>
          </w:p>
          <w:p w14:paraId="363CAD74">
            <w:pPr>
              <w:pStyle w:val="9"/>
              <w:spacing w:line="259" w:lineRule="auto"/>
              <w:ind w:left="52" w:right="-29" w:hanging="48"/>
              <w:jc w:val="both"/>
              <w:rPr>
                <w:sz w:val="22"/>
              </w:rPr>
            </w:pPr>
            <w:r>
              <w:rPr>
                <w:sz w:val="22"/>
              </w:rPr>
              <w:t>The system doesn’t promote new or small businesses</w:t>
            </w:r>
          </w:p>
        </w:tc>
        <w:tc>
          <w:tcPr>
            <w:tcW w:w="1757" w:type="dxa"/>
          </w:tcPr>
          <w:p w14:paraId="1944B557">
            <w:pPr>
              <w:pStyle w:val="9"/>
              <w:spacing w:before="242"/>
              <w:rPr>
                <w:b/>
                <w:sz w:val="22"/>
              </w:rPr>
            </w:pPr>
          </w:p>
          <w:p w14:paraId="79076E23">
            <w:pPr>
              <w:pStyle w:val="9"/>
              <w:spacing w:line="254" w:lineRule="auto"/>
              <w:ind w:left="52" w:right="52"/>
              <w:rPr>
                <w:sz w:val="22"/>
              </w:rPr>
            </w:pPr>
            <w:r>
              <w:rPr>
                <w:spacing w:val="-2"/>
                <w:sz w:val="22"/>
              </w:rPr>
              <w:t>Invisibleand discouraged</w:t>
            </w:r>
          </w:p>
        </w:tc>
      </w:tr>
      <w:tr w14:paraId="3A430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668" w:type="dxa"/>
          </w:tcPr>
          <w:p w14:paraId="5312C97F">
            <w:pPr>
              <w:pStyle w:val="9"/>
              <w:spacing w:before="98"/>
              <w:rPr>
                <w:b/>
                <w:sz w:val="22"/>
              </w:rPr>
            </w:pPr>
          </w:p>
          <w:p w14:paraId="13518259">
            <w:pPr>
              <w:pStyle w:val="9"/>
              <w:ind w:left="57"/>
              <w:jc w:val="center"/>
              <w:rPr>
                <w:b/>
                <w:sz w:val="22"/>
              </w:rPr>
            </w:pPr>
            <w:r>
              <w:rPr>
                <w:b/>
                <w:spacing w:val="-2"/>
                <w:sz w:val="22"/>
              </w:rPr>
              <w:t>PS-</w:t>
            </w:r>
            <w:r>
              <w:rPr>
                <w:b/>
                <w:spacing w:val="-10"/>
                <w:sz w:val="22"/>
              </w:rPr>
              <w:t>4</w:t>
            </w:r>
          </w:p>
        </w:tc>
        <w:tc>
          <w:tcPr>
            <w:tcW w:w="1532" w:type="dxa"/>
          </w:tcPr>
          <w:p w14:paraId="417B46D5">
            <w:pPr>
              <w:pStyle w:val="9"/>
              <w:spacing w:before="233"/>
              <w:rPr>
                <w:b/>
                <w:sz w:val="22"/>
              </w:rPr>
            </w:pPr>
          </w:p>
          <w:p w14:paraId="395D54E3">
            <w:pPr>
              <w:pStyle w:val="9"/>
              <w:spacing w:line="256" w:lineRule="auto"/>
              <w:ind w:left="61" w:right="552"/>
              <w:jc w:val="both"/>
              <w:rPr>
                <w:sz w:val="22"/>
              </w:rPr>
            </w:pPr>
            <w:r>
              <w:rPr>
                <w:sz w:val="22"/>
              </w:rPr>
              <w:t xml:space="preserve">A student on a tight </w:t>
            </w:r>
            <w:r>
              <w:rPr>
                <w:spacing w:val="-2"/>
                <w:sz w:val="22"/>
              </w:rPr>
              <w:t>budget</w:t>
            </w:r>
          </w:p>
        </w:tc>
        <w:tc>
          <w:tcPr>
            <w:tcW w:w="1695" w:type="dxa"/>
          </w:tcPr>
          <w:p w14:paraId="4C52A6BC">
            <w:pPr>
              <w:pStyle w:val="9"/>
              <w:spacing w:before="84"/>
              <w:rPr>
                <w:b/>
                <w:sz w:val="22"/>
              </w:rPr>
            </w:pPr>
          </w:p>
          <w:p w14:paraId="5D7BEB30">
            <w:pPr>
              <w:pStyle w:val="9"/>
              <w:spacing w:line="259" w:lineRule="auto"/>
              <w:ind w:left="71" w:right="101"/>
              <w:rPr>
                <w:sz w:val="22"/>
              </w:rPr>
            </w:pPr>
            <w:r>
              <w:rPr>
                <w:spacing w:val="-4"/>
                <w:sz w:val="22"/>
              </w:rPr>
              <w:t xml:space="preserve">Findaffordable </w:t>
            </w:r>
            <w:r>
              <w:rPr>
                <w:sz w:val="22"/>
              </w:rPr>
              <w:t xml:space="preserve">but tasty </w:t>
            </w:r>
            <w:r>
              <w:rPr>
                <w:spacing w:val="-2"/>
                <w:sz w:val="22"/>
              </w:rPr>
              <w:t>restaurants</w:t>
            </w:r>
          </w:p>
        </w:tc>
        <w:tc>
          <w:tcPr>
            <w:tcW w:w="1565" w:type="dxa"/>
          </w:tcPr>
          <w:p w14:paraId="56254913">
            <w:pPr>
              <w:pStyle w:val="9"/>
              <w:spacing w:before="84"/>
              <w:rPr>
                <w:b/>
                <w:sz w:val="22"/>
              </w:rPr>
            </w:pPr>
          </w:p>
          <w:p w14:paraId="03C45EF1">
            <w:pPr>
              <w:pStyle w:val="9"/>
              <w:spacing w:line="259" w:lineRule="auto"/>
              <w:ind w:left="75" w:right="559"/>
              <w:jc w:val="both"/>
              <w:rPr>
                <w:sz w:val="22"/>
              </w:rPr>
            </w:pPr>
            <w:r>
              <w:rPr>
                <w:spacing w:val="-2"/>
                <w:sz w:val="22"/>
              </w:rPr>
              <w:t>Expensive optionsare shownfirst</w:t>
            </w:r>
          </w:p>
        </w:tc>
        <w:tc>
          <w:tcPr>
            <w:tcW w:w="1801" w:type="dxa"/>
          </w:tcPr>
          <w:p w14:paraId="576D0AA0">
            <w:pPr>
              <w:pStyle w:val="9"/>
              <w:spacing w:before="98"/>
              <w:rPr>
                <w:b/>
                <w:sz w:val="22"/>
              </w:rPr>
            </w:pPr>
          </w:p>
          <w:p w14:paraId="2BD8E688">
            <w:pPr>
              <w:pStyle w:val="9"/>
              <w:spacing w:line="259" w:lineRule="auto"/>
              <w:ind w:left="52"/>
              <w:rPr>
                <w:sz w:val="22"/>
              </w:rPr>
            </w:pPr>
            <w:r>
              <w:rPr>
                <w:sz w:val="22"/>
              </w:rPr>
              <w:t xml:space="preserve">Filters don’t </w:t>
            </w:r>
            <w:r>
              <w:rPr>
                <w:spacing w:val="-4"/>
                <w:sz w:val="22"/>
              </w:rPr>
              <w:t xml:space="preserve">prioritizepriceor </w:t>
            </w:r>
            <w:r>
              <w:rPr>
                <w:spacing w:val="-2"/>
                <w:sz w:val="22"/>
              </w:rPr>
              <w:t>value</w:t>
            </w:r>
          </w:p>
        </w:tc>
        <w:tc>
          <w:tcPr>
            <w:tcW w:w="1757" w:type="dxa"/>
          </w:tcPr>
          <w:p w14:paraId="7E03400C">
            <w:pPr>
              <w:pStyle w:val="9"/>
              <w:spacing w:before="233"/>
              <w:rPr>
                <w:b/>
                <w:sz w:val="22"/>
              </w:rPr>
            </w:pPr>
          </w:p>
          <w:p w14:paraId="03CAF583">
            <w:pPr>
              <w:pStyle w:val="9"/>
              <w:spacing w:line="249" w:lineRule="auto"/>
              <w:ind w:left="52" w:right="52"/>
              <w:rPr>
                <w:sz w:val="22"/>
              </w:rPr>
            </w:pPr>
            <w:r>
              <w:rPr>
                <w:spacing w:val="-4"/>
                <w:sz w:val="22"/>
              </w:rPr>
              <w:t xml:space="preserve">Overwhelmedand </w:t>
            </w:r>
            <w:r>
              <w:rPr>
                <w:spacing w:val="-2"/>
                <w:sz w:val="22"/>
              </w:rPr>
              <w:t>discouraged</w:t>
            </w:r>
          </w:p>
        </w:tc>
      </w:tr>
      <w:tr w14:paraId="00D37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3" w:hRule="atLeast"/>
        </w:trPr>
        <w:tc>
          <w:tcPr>
            <w:tcW w:w="668" w:type="dxa"/>
          </w:tcPr>
          <w:p w14:paraId="128EB6F5">
            <w:pPr>
              <w:pStyle w:val="9"/>
              <w:spacing w:before="103"/>
              <w:rPr>
                <w:b/>
                <w:sz w:val="22"/>
              </w:rPr>
            </w:pPr>
          </w:p>
          <w:p w14:paraId="539B79DC">
            <w:pPr>
              <w:pStyle w:val="9"/>
              <w:ind w:left="57"/>
              <w:jc w:val="center"/>
              <w:rPr>
                <w:b/>
                <w:sz w:val="22"/>
              </w:rPr>
            </w:pPr>
            <w:r>
              <w:rPr>
                <w:b/>
                <w:spacing w:val="-2"/>
                <w:sz w:val="22"/>
              </w:rPr>
              <w:t>PS-</w:t>
            </w:r>
            <w:r>
              <w:rPr>
                <w:b/>
                <w:spacing w:val="-10"/>
                <w:sz w:val="22"/>
              </w:rPr>
              <w:t>5</w:t>
            </w:r>
          </w:p>
        </w:tc>
        <w:tc>
          <w:tcPr>
            <w:tcW w:w="1532" w:type="dxa"/>
          </w:tcPr>
          <w:p w14:paraId="320194F1">
            <w:pPr>
              <w:pStyle w:val="9"/>
              <w:rPr>
                <w:b/>
                <w:sz w:val="22"/>
              </w:rPr>
            </w:pPr>
          </w:p>
          <w:p w14:paraId="3AF6DAD8">
            <w:pPr>
              <w:pStyle w:val="9"/>
              <w:spacing w:before="129"/>
              <w:rPr>
                <w:b/>
                <w:sz w:val="22"/>
              </w:rPr>
            </w:pPr>
          </w:p>
          <w:p w14:paraId="0F8C5954">
            <w:pPr>
              <w:pStyle w:val="9"/>
              <w:spacing w:line="259" w:lineRule="auto"/>
              <w:ind w:left="61" w:right="43"/>
              <w:rPr>
                <w:sz w:val="22"/>
              </w:rPr>
            </w:pPr>
            <w:r>
              <w:rPr>
                <w:spacing w:val="-4"/>
                <w:sz w:val="22"/>
              </w:rPr>
              <w:t>Adeliveryapp user</w:t>
            </w:r>
          </w:p>
        </w:tc>
        <w:tc>
          <w:tcPr>
            <w:tcW w:w="1695" w:type="dxa"/>
          </w:tcPr>
          <w:p w14:paraId="652E59D5">
            <w:pPr>
              <w:pStyle w:val="9"/>
              <w:spacing w:before="89"/>
              <w:rPr>
                <w:b/>
                <w:sz w:val="22"/>
              </w:rPr>
            </w:pPr>
          </w:p>
          <w:p w14:paraId="01715B5A">
            <w:pPr>
              <w:pStyle w:val="9"/>
              <w:spacing w:line="259" w:lineRule="auto"/>
              <w:ind w:left="71"/>
              <w:rPr>
                <w:sz w:val="22"/>
              </w:rPr>
            </w:pPr>
            <w:r>
              <w:rPr>
                <w:spacing w:val="-4"/>
                <w:sz w:val="22"/>
              </w:rPr>
              <w:t xml:space="preserve">Getsuggestions </w:t>
            </w:r>
            <w:r>
              <w:rPr>
                <w:sz w:val="22"/>
              </w:rPr>
              <w:t xml:space="preserve">based on past </w:t>
            </w:r>
            <w:r>
              <w:rPr>
                <w:spacing w:val="-2"/>
                <w:sz w:val="22"/>
              </w:rPr>
              <w:t>orders</w:t>
            </w:r>
          </w:p>
        </w:tc>
        <w:tc>
          <w:tcPr>
            <w:tcW w:w="1565" w:type="dxa"/>
          </w:tcPr>
          <w:p w14:paraId="676833C4">
            <w:pPr>
              <w:pStyle w:val="9"/>
              <w:spacing w:before="103"/>
              <w:rPr>
                <w:b/>
                <w:sz w:val="22"/>
              </w:rPr>
            </w:pPr>
          </w:p>
          <w:p w14:paraId="27C4BA75">
            <w:pPr>
              <w:pStyle w:val="9"/>
              <w:spacing w:line="259" w:lineRule="auto"/>
              <w:ind w:left="75" w:right="113"/>
              <w:rPr>
                <w:sz w:val="22"/>
              </w:rPr>
            </w:pPr>
            <w:r>
              <w:rPr>
                <w:sz w:val="22"/>
              </w:rPr>
              <w:t>It</w:t>
            </w:r>
            <w:r>
              <w:rPr>
                <w:spacing w:val="-14"/>
                <w:sz w:val="22"/>
              </w:rPr>
              <w:t xml:space="preserve"> </w:t>
            </w:r>
            <w:r>
              <w:rPr>
                <w:sz w:val="22"/>
              </w:rPr>
              <w:t>doesn't</w:t>
            </w:r>
            <w:r>
              <w:rPr>
                <w:spacing w:val="-14"/>
                <w:sz w:val="22"/>
              </w:rPr>
              <w:t xml:space="preserve"> </w:t>
            </w:r>
            <w:r>
              <w:rPr>
                <w:sz w:val="22"/>
              </w:rPr>
              <w:t>adapt to my taste</w:t>
            </w:r>
          </w:p>
        </w:tc>
        <w:tc>
          <w:tcPr>
            <w:tcW w:w="1801" w:type="dxa"/>
          </w:tcPr>
          <w:p w14:paraId="311665AE">
            <w:pPr>
              <w:pStyle w:val="9"/>
              <w:spacing w:before="238"/>
              <w:rPr>
                <w:b/>
                <w:sz w:val="22"/>
              </w:rPr>
            </w:pPr>
          </w:p>
          <w:p w14:paraId="25821134">
            <w:pPr>
              <w:pStyle w:val="9"/>
              <w:spacing w:line="259" w:lineRule="auto"/>
              <w:ind w:left="52"/>
              <w:rPr>
                <w:sz w:val="22"/>
              </w:rPr>
            </w:pPr>
            <w:r>
              <w:rPr>
                <w:spacing w:val="-4"/>
                <w:sz w:val="22"/>
              </w:rPr>
              <w:t xml:space="preserve">Thesystemlacks </w:t>
            </w:r>
            <w:r>
              <w:rPr>
                <w:spacing w:val="-2"/>
                <w:sz w:val="22"/>
              </w:rPr>
              <w:t>learning</w:t>
            </w:r>
          </w:p>
        </w:tc>
        <w:tc>
          <w:tcPr>
            <w:tcW w:w="1757" w:type="dxa"/>
          </w:tcPr>
          <w:p w14:paraId="7CBE982F">
            <w:pPr>
              <w:pStyle w:val="9"/>
              <w:spacing w:before="238"/>
              <w:rPr>
                <w:b/>
                <w:sz w:val="22"/>
              </w:rPr>
            </w:pPr>
          </w:p>
          <w:p w14:paraId="0F114633">
            <w:pPr>
              <w:pStyle w:val="9"/>
              <w:spacing w:line="259" w:lineRule="auto"/>
              <w:ind w:left="52" w:right="52"/>
              <w:rPr>
                <w:sz w:val="22"/>
              </w:rPr>
            </w:pPr>
            <w:r>
              <w:rPr>
                <w:spacing w:val="-6"/>
                <w:sz w:val="22"/>
              </w:rPr>
              <w:t xml:space="preserve">Frustratedby </w:t>
            </w:r>
            <w:r>
              <w:rPr>
                <w:spacing w:val="-2"/>
                <w:sz w:val="22"/>
              </w:rPr>
              <w:t>repetition</w:t>
            </w:r>
          </w:p>
        </w:tc>
      </w:tr>
      <w:tr w14:paraId="67C35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7" w:hRule="atLeast"/>
        </w:trPr>
        <w:tc>
          <w:tcPr>
            <w:tcW w:w="668" w:type="dxa"/>
          </w:tcPr>
          <w:p w14:paraId="7F274767">
            <w:pPr>
              <w:pStyle w:val="9"/>
              <w:spacing w:before="204"/>
              <w:rPr>
                <w:b/>
                <w:sz w:val="22"/>
              </w:rPr>
            </w:pPr>
          </w:p>
          <w:p w14:paraId="28776D6A">
            <w:pPr>
              <w:pStyle w:val="9"/>
              <w:ind w:left="57" w:right="132"/>
              <w:jc w:val="center"/>
              <w:rPr>
                <w:b/>
                <w:sz w:val="22"/>
              </w:rPr>
            </w:pPr>
            <w:r>
              <w:rPr>
                <w:b/>
                <w:spacing w:val="-2"/>
                <w:sz w:val="22"/>
              </w:rPr>
              <w:t>PS-</w:t>
            </w:r>
            <w:r>
              <w:rPr>
                <w:b/>
                <w:spacing w:val="-10"/>
                <w:sz w:val="22"/>
              </w:rPr>
              <w:t>6</w:t>
            </w:r>
          </w:p>
        </w:tc>
        <w:tc>
          <w:tcPr>
            <w:tcW w:w="1532" w:type="dxa"/>
          </w:tcPr>
          <w:p w14:paraId="1A0B9D16">
            <w:pPr>
              <w:pStyle w:val="9"/>
              <w:spacing w:before="225"/>
              <w:rPr>
                <w:b/>
                <w:sz w:val="22"/>
              </w:rPr>
            </w:pPr>
          </w:p>
          <w:p w14:paraId="44FF6533">
            <w:pPr>
              <w:pStyle w:val="9"/>
              <w:spacing w:line="237" w:lineRule="auto"/>
              <w:ind w:left="9" w:right="43"/>
              <w:rPr>
                <w:sz w:val="22"/>
              </w:rPr>
            </w:pPr>
            <w:r>
              <w:rPr>
                <w:spacing w:val="-2"/>
                <w:sz w:val="22"/>
              </w:rPr>
              <w:t xml:space="preserve">Aparentof </w:t>
            </w:r>
            <w:r>
              <w:rPr>
                <w:spacing w:val="-4"/>
                <w:sz w:val="22"/>
              </w:rPr>
              <w:t>youngkids</w:t>
            </w:r>
          </w:p>
        </w:tc>
        <w:tc>
          <w:tcPr>
            <w:tcW w:w="1695" w:type="dxa"/>
          </w:tcPr>
          <w:p w14:paraId="144DF927">
            <w:pPr>
              <w:pStyle w:val="9"/>
              <w:spacing w:before="165"/>
              <w:rPr>
                <w:b/>
                <w:sz w:val="22"/>
              </w:rPr>
            </w:pPr>
          </w:p>
          <w:p w14:paraId="7D7E825B">
            <w:pPr>
              <w:pStyle w:val="9"/>
              <w:ind w:left="8"/>
              <w:rPr>
                <w:sz w:val="22"/>
              </w:rPr>
            </w:pPr>
            <w:r>
              <w:rPr>
                <w:spacing w:val="-4"/>
                <w:sz w:val="22"/>
              </w:rPr>
              <w:t xml:space="preserve">Findkid-friendly </w:t>
            </w:r>
            <w:r>
              <w:rPr>
                <w:sz w:val="22"/>
              </w:rPr>
              <w:t xml:space="preserve">and hygienic </w:t>
            </w:r>
            <w:r>
              <w:rPr>
                <w:spacing w:val="-2"/>
                <w:sz w:val="22"/>
              </w:rPr>
              <w:t>restaurants</w:t>
            </w:r>
          </w:p>
        </w:tc>
        <w:tc>
          <w:tcPr>
            <w:tcW w:w="1565" w:type="dxa"/>
          </w:tcPr>
          <w:p w14:paraId="31377495">
            <w:pPr>
              <w:pStyle w:val="9"/>
              <w:spacing w:before="201"/>
              <w:rPr>
                <w:b/>
                <w:sz w:val="22"/>
              </w:rPr>
            </w:pPr>
          </w:p>
          <w:p w14:paraId="5E11CF3C">
            <w:pPr>
              <w:pStyle w:val="9"/>
              <w:spacing w:line="237" w:lineRule="auto"/>
              <w:ind w:left="8" w:right="113"/>
              <w:rPr>
                <w:sz w:val="22"/>
              </w:rPr>
            </w:pPr>
            <w:r>
              <w:rPr>
                <w:sz w:val="22"/>
              </w:rPr>
              <w:t>No way</w:t>
            </w:r>
            <w:r>
              <w:rPr>
                <w:spacing w:val="-4"/>
                <w:sz w:val="22"/>
              </w:rPr>
              <w:t xml:space="preserve"> </w:t>
            </w:r>
            <w:r>
              <w:rPr>
                <w:sz w:val="22"/>
              </w:rPr>
              <w:t>to</w:t>
            </w:r>
            <w:r>
              <w:rPr>
                <w:spacing w:val="-4"/>
                <w:sz w:val="22"/>
              </w:rPr>
              <w:t xml:space="preserve"> </w:t>
            </w:r>
            <w:r>
              <w:rPr>
                <w:sz w:val="22"/>
              </w:rPr>
              <w:t xml:space="preserve">filter </w:t>
            </w:r>
            <w:r>
              <w:rPr>
                <w:spacing w:val="-4"/>
                <w:sz w:val="22"/>
              </w:rPr>
              <w:t>forchild-friendly</w:t>
            </w:r>
          </w:p>
        </w:tc>
        <w:tc>
          <w:tcPr>
            <w:tcW w:w="1801" w:type="dxa"/>
          </w:tcPr>
          <w:p w14:paraId="4E881F26">
            <w:pPr>
              <w:pStyle w:val="9"/>
              <w:rPr>
                <w:b/>
                <w:sz w:val="22"/>
              </w:rPr>
            </w:pPr>
          </w:p>
          <w:p w14:paraId="7D7B138D">
            <w:pPr>
              <w:pStyle w:val="9"/>
              <w:spacing w:before="61"/>
              <w:rPr>
                <w:b/>
                <w:sz w:val="22"/>
              </w:rPr>
            </w:pPr>
          </w:p>
          <w:p w14:paraId="6BB0E008">
            <w:pPr>
              <w:pStyle w:val="9"/>
              <w:ind w:left="8" w:right="245"/>
              <w:rPr>
                <w:sz w:val="22"/>
              </w:rPr>
            </w:pPr>
            <w:r>
              <w:rPr>
                <w:spacing w:val="-2"/>
                <w:sz w:val="22"/>
              </w:rPr>
              <w:t>Lackofsafetyand family-focused featuresamenities</w:t>
            </w:r>
          </w:p>
        </w:tc>
        <w:tc>
          <w:tcPr>
            <w:tcW w:w="1757" w:type="dxa"/>
          </w:tcPr>
          <w:p w14:paraId="7B8CA33E">
            <w:pPr>
              <w:pStyle w:val="9"/>
              <w:rPr>
                <w:b/>
                <w:sz w:val="22"/>
              </w:rPr>
            </w:pPr>
          </w:p>
          <w:p w14:paraId="77EC70FE">
            <w:pPr>
              <w:pStyle w:val="9"/>
              <w:spacing w:before="207"/>
              <w:rPr>
                <w:b/>
                <w:sz w:val="22"/>
              </w:rPr>
            </w:pPr>
          </w:p>
          <w:p w14:paraId="5CF63113">
            <w:pPr>
              <w:pStyle w:val="9"/>
              <w:spacing w:line="237" w:lineRule="auto"/>
              <w:ind w:left="8" w:right="52"/>
              <w:rPr>
                <w:sz w:val="22"/>
              </w:rPr>
            </w:pPr>
            <w:r>
              <w:rPr>
                <w:spacing w:val="-2"/>
                <w:sz w:val="22"/>
              </w:rPr>
              <w:t>Anxiousabout experience</w:t>
            </w:r>
          </w:p>
        </w:tc>
      </w:tr>
    </w:tbl>
    <w:p w14:paraId="1F3DF0F4">
      <w:pPr>
        <w:pStyle w:val="9"/>
        <w:spacing w:after="0" w:line="237" w:lineRule="auto"/>
        <w:rPr>
          <w:sz w:val="22"/>
        </w:rPr>
        <w:sectPr>
          <w:pgSz w:w="12240" w:h="15840"/>
          <w:pgMar w:top="1140" w:right="720" w:bottom="280" w:left="720" w:header="422" w:footer="0" w:gutter="0"/>
          <w:cols w:space="720" w:num="1"/>
        </w:sectPr>
      </w:pPr>
    </w:p>
    <w:tbl>
      <w:tblPr>
        <w:tblStyle w:val="5"/>
        <w:tblW w:w="0" w:type="auto"/>
        <w:tblInd w:w="8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3"/>
        <w:gridCol w:w="1546"/>
        <w:gridCol w:w="1527"/>
        <w:gridCol w:w="168"/>
        <w:gridCol w:w="1565"/>
        <w:gridCol w:w="1834"/>
        <w:gridCol w:w="1723"/>
      </w:tblGrid>
      <w:tr w14:paraId="625DB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8" w:hRule="atLeast"/>
        </w:trPr>
        <w:tc>
          <w:tcPr>
            <w:tcW w:w="653" w:type="dxa"/>
          </w:tcPr>
          <w:p w14:paraId="500B5196">
            <w:pPr>
              <w:pStyle w:val="9"/>
              <w:spacing w:before="97"/>
              <w:ind w:left="427" w:right="63" w:hanging="179"/>
              <w:rPr>
                <w:b/>
                <w:sz w:val="22"/>
              </w:rPr>
            </w:pPr>
            <w:r>
              <w:rPr>
                <w:b/>
                <w:spacing w:val="-6"/>
                <w:sz w:val="22"/>
              </w:rPr>
              <w:t xml:space="preserve">PS- </w:t>
            </w:r>
            <w:r>
              <w:rPr>
                <w:b/>
                <w:spacing w:val="-10"/>
                <w:sz w:val="22"/>
              </w:rPr>
              <w:t>7</w:t>
            </w:r>
          </w:p>
        </w:tc>
        <w:tc>
          <w:tcPr>
            <w:tcW w:w="1546" w:type="dxa"/>
          </w:tcPr>
          <w:p w14:paraId="5E12CC1B">
            <w:pPr>
              <w:pStyle w:val="9"/>
              <w:rPr>
                <w:b/>
                <w:sz w:val="22"/>
              </w:rPr>
            </w:pPr>
          </w:p>
          <w:p w14:paraId="6FAF65AC">
            <w:pPr>
              <w:pStyle w:val="9"/>
              <w:spacing w:before="71"/>
              <w:rPr>
                <w:b/>
                <w:sz w:val="22"/>
              </w:rPr>
            </w:pPr>
          </w:p>
          <w:p w14:paraId="04196FB0">
            <w:pPr>
              <w:pStyle w:val="9"/>
              <w:ind w:left="441" w:right="277" w:hanging="178"/>
              <w:rPr>
                <w:sz w:val="22"/>
              </w:rPr>
            </w:pPr>
            <w:r>
              <w:rPr>
                <w:sz w:val="22"/>
              </w:rPr>
              <w:t xml:space="preserve">A small </w:t>
            </w:r>
            <w:r>
              <w:rPr>
                <w:spacing w:val="-6"/>
                <w:sz w:val="22"/>
              </w:rPr>
              <w:t xml:space="preserve">restaurant </w:t>
            </w:r>
            <w:r>
              <w:rPr>
                <w:spacing w:val="-2"/>
                <w:sz w:val="22"/>
              </w:rPr>
              <w:t>owner</w:t>
            </w:r>
          </w:p>
        </w:tc>
        <w:tc>
          <w:tcPr>
            <w:tcW w:w="1695" w:type="dxa"/>
            <w:gridSpan w:val="2"/>
          </w:tcPr>
          <w:p w14:paraId="18EC930E">
            <w:pPr>
              <w:pStyle w:val="9"/>
              <w:spacing w:before="77" w:line="242" w:lineRule="auto"/>
              <w:ind w:left="427" w:right="361" w:hanging="178"/>
              <w:rPr>
                <w:sz w:val="22"/>
              </w:rPr>
            </w:pPr>
            <w:r>
              <w:rPr>
                <w:spacing w:val="-2"/>
                <w:sz w:val="22"/>
              </w:rPr>
              <w:t xml:space="preserve">Increase customer </w:t>
            </w:r>
            <w:r>
              <w:rPr>
                <w:spacing w:val="-4"/>
                <w:sz w:val="22"/>
              </w:rPr>
              <w:t xml:space="preserve">footfallvia </w:t>
            </w:r>
            <w:r>
              <w:rPr>
                <w:spacing w:val="-2"/>
                <w:sz w:val="22"/>
              </w:rPr>
              <w:t>platforms</w:t>
            </w:r>
          </w:p>
        </w:tc>
        <w:tc>
          <w:tcPr>
            <w:tcW w:w="1565" w:type="dxa"/>
          </w:tcPr>
          <w:p w14:paraId="02D21D36">
            <w:pPr>
              <w:pStyle w:val="9"/>
              <w:spacing w:before="92" w:line="242" w:lineRule="auto"/>
              <w:ind w:left="427" w:right="41" w:hanging="178"/>
              <w:jc w:val="both"/>
              <w:rPr>
                <w:sz w:val="22"/>
              </w:rPr>
            </w:pPr>
            <w:r>
              <w:rPr>
                <w:spacing w:val="-2"/>
                <w:sz w:val="22"/>
              </w:rPr>
              <w:t xml:space="preserve">Mybusinessis buriedunder </w:t>
            </w:r>
            <w:r>
              <w:rPr>
                <w:spacing w:val="-4"/>
                <w:sz w:val="22"/>
              </w:rPr>
              <w:t>chainlistings</w:t>
            </w:r>
          </w:p>
        </w:tc>
        <w:tc>
          <w:tcPr>
            <w:tcW w:w="1834" w:type="dxa"/>
          </w:tcPr>
          <w:p w14:paraId="6CE886C6">
            <w:pPr>
              <w:pStyle w:val="9"/>
              <w:spacing w:before="194"/>
              <w:rPr>
                <w:b/>
                <w:sz w:val="22"/>
              </w:rPr>
            </w:pPr>
          </w:p>
          <w:p w14:paraId="799D7814">
            <w:pPr>
              <w:pStyle w:val="9"/>
              <w:spacing w:line="242" w:lineRule="auto"/>
              <w:ind w:left="427" w:right="170" w:hanging="178"/>
              <w:rPr>
                <w:sz w:val="22"/>
              </w:rPr>
            </w:pPr>
            <w:r>
              <w:rPr>
                <w:spacing w:val="-2"/>
                <w:sz w:val="22"/>
              </w:rPr>
              <w:t xml:space="preserve">Ranking </w:t>
            </w:r>
            <w:r>
              <w:rPr>
                <w:spacing w:val="-4"/>
                <w:sz w:val="22"/>
              </w:rPr>
              <w:t>algorithms</w:t>
            </w:r>
          </w:p>
          <w:p w14:paraId="78409065">
            <w:pPr>
              <w:pStyle w:val="9"/>
              <w:ind w:left="427" w:right="170"/>
              <w:rPr>
                <w:sz w:val="22"/>
              </w:rPr>
            </w:pPr>
            <w:r>
              <w:rPr>
                <w:spacing w:val="-2"/>
                <w:sz w:val="22"/>
              </w:rPr>
              <w:t>favorlarge brands</w:t>
            </w:r>
          </w:p>
        </w:tc>
        <w:tc>
          <w:tcPr>
            <w:tcW w:w="1723" w:type="dxa"/>
          </w:tcPr>
          <w:p w14:paraId="2A700945">
            <w:pPr>
              <w:pStyle w:val="9"/>
              <w:rPr>
                <w:b/>
                <w:sz w:val="22"/>
              </w:rPr>
            </w:pPr>
          </w:p>
          <w:p w14:paraId="2CFCE7A8">
            <w:pPr>
              <w:pStyle w:val="9"/>
              <w:spacing w:before="85"/>
              <w:rPr>
                <w:b/>
                <w:sz w:val="22"/>
              </w:rPr>
            </w:pPr>
          </w:p>
          <w:p w14:paraId="7FB1A9B9">
            <w:pPr>
              <w:pStyle w:val="9"/>
              <w:spacing w:before="1"/>
              <w:ind w:left="394" w:right="30" w:hanging="183"/>
              <w:rPr>
                <w:sz w:val="22"/>
              </w:rPr>
            </w:pPr>
            <w:r>
              <w:rPr>
                <w:spacing w:val="-4"/>
                <w:sz w:val="22"/>
              </w:rPr>
              <w:t>Discouragedand invisibleguide</w:t>
            </w:r>
          </w:p>
        </w:tc>
      </w:tr>
      <w:tr w14:paraId="240C4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653" w:type="dxa"/>
          </w:tcPr>
          <w:p w14:paraId="41D8436D">
            <w:pPr>
              <w:pStyle w:val="9"/>
              <w:spacing w:before="173"/>
              <w:ind w:right="31"/>
              <w:jc w:val="center"/>
              <w:rPr>
                <w:b/>
                <w:sz w:val="22"/>
              </w:rPr>
            </w:pPr>
            <w:r>
              <w:rPr>
                <w:b/>
                <w:spacing w:val="-2"/>
                <w:sz w:val="22"/>
              </w:rPr>
              <w:t>PS-</w:t>
            </w:r>
            <w:r>
              <w:rPr>
                <w:b/>
                <w:spacing w:val="-10"/>
                <w:sz w:val="22"/>
              </w:rPr>
              <w:t>8</w:t>
            </w:r>
          </w:p>
        </w:tc>
        <w:tc>
          <w:tcPr>
            <w:tcW w:w="1546" w:type="dxa"/>
          </w:tcPr>
          <w:p w14:paraId="7FF346A5">
            <w:pPr>
              <w:pStyle w:val="9"/>
              <w:rPr>
                <w:b/>
                <w:sz w:val="22"/>
              </w:rPr>
            </w:pPr>
          </w:p>
          <w:p w14:paraId="62972716">
            <w:pPr>
              <w:pStyle w:val="9"/>
              <w:spacing w:before="244"/>
              <w:rPr>
                <w:b/>
                <w:sz w:val="22"/>
              </w:rPr>
            </w:pPr>
          </w:p>
          <w:p w14:paraId="2C6C8806">
            <w:pPr>
              <w:pStyle w:val="9"/>
              <w:spacing w:line="259" w:lineRule="auto"/>
              <w:ind w:left="14" w:right="128" w:firstLine="48"/>
              <w:rPr>
                <w:sz w:val="22"/>
              </w:rPr>
            </w:pPr>
            <w:r>
              <w:rPr>
                <w:spacing w:val="-6"/>
                <w:sz w:val="22"/>
              </w:rPr>
              <w:t xml:space="preserve">Anew-in-town </w:t>
            </w:r>
            <w:r>
              <w:rPr>
                <w:spacing w:val="-2"/>
                <w:sz w:val="22"/>
              </w:rPr>
              <w:t>resident</w:t>
            </w:r>
          </w:p>
        </w:tc>
        <w:tc>
          <w:tcPr>
            <w:tcW w:w="1527" w:type="dxa"/>
          </w:tcPr>
          <w:p w14:paraId="1F329E6C">
            <w:pPr>
              <w:pStyle w:val="9"/>
              <w:spacing w:before="169" w:line="259" w:lineRule="auto"/>
              <w:ind w:left="67" w:right="253"/>
              <w:rPr>
                <w:sz w:val="22"/>
              </w:rPr>
            </w:pPr>
            <w:r>
              <w:rPr>
                <w:spacing w:val="-2"/>
                <w:sz w:val="22"/>
              </w:rPr>
              <w:t xml:space="preserve">Explore culturally </w:t>
            </w:r>
            <w:r>
              <w:rPr>
                <w:spacing w:val="-4"/>
                <w:sz w:val="22"/>
              </w:rPr>
              <w:t xml:space="preserve">diversefood </w:t>
            </w:r>
            <w:r>
              <w:rPr>
                <w:spacing w:val="-2"/>
                <w:sz w:val="22"/>
              </w:rPr>
              <w:t>options</w:t>
            </w:r>
          </w:p>
        </w:tc>
        <w:tc>
          <w:tcPr>
            <w:tcW w:w="1733" w:type="dxa"/>
            <w:gridSpan w:val="2"/>
          </w:tcPr>
          <w:p w14:paraId="6EFCC840">
            <w:pPr>
              <w:pStyle w:val="9"/>
              <w:spacing w:before="208"/>
              <w:rPr>
                <w:b/>
                <w:sz w:val="22"/>
              </w:rPr>
            </w:pPr>
          </w:p>
          <w:p w14:paraId="52315D69">
            <w:pPr>
              <w:pStyle w:val="9"/>
              <w:spacing w:line="256" w:lineRule="auto"/>
              <w:ind w:left="62" w:right="110"/>
              <w:rPr>
                <w:sz w:val="22"/>
              </w:rPr>
            </w:pPr>
            <w:r>
              <w:rPr>
                <w:sz w:val="22"/>
              </w:rPr>
              <w:t xml:space="preserve">Unaware of </w:t>
            </w:r>
            <w:r>
              <w:rPr>
                <w:spacing w:val="-2"/>
                <w:sz w:val="22"/>
              </w:rPr>
              <w:t>hiddengemsin</w:t>
            </w:r>
            <w:r>
              <w:rPr>
                <w:spacing w:val="-12"/>
                <w:sz w:val="22"/>
              </w:rPr>
              <w:t xml:space="preserve"> </w:t>
            </w:r>
            <w:r>
              <w:rPr>
                <w:spacing w:val="-2"/>
                <w:sz w:val="22"/>
              </w:rPr>
              <w:t xml:space="preserve">my </w:t>
            </w:r>
            <w:r>
              <w:rPr>
                <w:spacing w:val="-4"/>
                <w:sz w:val="22"/>
              </w:rPr>
              <w:t>area</w:t>
            </w:r>
          </w:p>
        </w:tc>
        <w:tc>
          <w:tcPr>
            <w:tcW w:w="1834" w:type="dxa"/>
          </w:tcPr>
          <w:p w14:paraId="33D54663">
            <w:pPr>
              <w:pStyle w:val="9"/>
              <w:rPr>
                <w:b/>
                <w:sz w:val="22"/>
              </w:rPr>
            </w:pPr>
          </w:p>
          <w:p w14:paraId="25CC4444">
            <w:pPr>
              <w:pStyle w:val="9"/>
              <w:spacing w:before="244"/>
              <w:rPr>
                <w:b/>
                <w:sz w:val="22"/>
              </w:rPr>
            </w:pPr>
          </w:p>
          <w:p w14:paraId="4C20C788">
            <w:pPr>
              <w:pStyle w:val="9"/>
              <w:spacing w:line="259" w:lineRule="auto"/>
              <w:ind w:left="53" w:right="170"/>
              <w:rPr>
                <w:sz w:val="22"/>
              </w:rPr>
            </w:pPr>
            <w:r>
              <w:rPr>
                <w:sz w:val="22"/>
              </w:rPr>
              <w:t>No</w:t>
            </w:r>
            <w:r>
              <w:rPr>
                <w:spacing w:val="-14"/>
                <w:sz w:val="22"/>
              </w:rPr>
              <w:t xml:space="preserve"> </w:t>
            </w:r>
            <w:r>
              <w:rPr>
                <w:sz w:val="22"/>
              </w:rPr>
              <w:t xml:space="preserve">cultural/ethnic </w:t>
            </w:r>
            <w:r>
              <w:rPr>
                <w:spacing w:val="-2"/>
                <w:sz w:val="22"/>
              </w:rPr>
              <w:t>tagsoruserreviews</w:t>
            </w:r>
          </w:p>
        </w:tc>
        <w:tc>
          <w:tcPr>
            <w:tcW w:w="1723" w:type="dxa"/>
          </w:tcPr>
          <w:p w14:paraId="7C925329">
            <w:pPr>
              <w:pStyle w:val="9"/>
              <w:spacing w:before="208"/>
              <w:rPr>
                <w:b/>
                <w:sz w:val="22"/>
              </w:rPr>
            </w:pPr>
          </w:p>
          <w:p w14:paraId="0C8FABC2">
            <w:pPr>
              <w:pStyle w:val="9"/>
              <w:spacing w:line="256" w:lineRule="auto"/>
              <w:ind w:left="101" w:right="30"/>
              <w:rPr>
                <w:sz w:val="22"/>
              </w:rPr>
            </w:pPr>
            <w:r>
              <w:rPr>
                <w:spacing w:val="-4"/>
                <w:sz w:val="22"/>
              </w:rPr>
              <w:t xml:space="preserve">Disconnectedand </w:t>
            </w:r>
            <w:r>
              <w:rPr>
                <w:sz w:val="22"/>
              </w:rPr>
              <w:t xml:space="preserve">bored of same </w:t>
            </w:r>
            <w:r>
              <w:rPr>
                <w:spacing w:val="-2"/>
                <w:sz w:val="22"/>
              </w:rPr>
              <w:t>cuisine</w:t>
            </w:r>
          </w:p>
        </w:tc>
      </w:tr>
      <w:tr w14:paraId="56F51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1" w:hRule="atLeast"/>
        </w:trPr>
        <w:tc>
          <w:tcPr>
            <w:tcW w:w="653" w:type="dxa"/>
          </w:tcPr>
          <w:p w14:paraId="3CB4FCEB">
            <w:pPr>
              <w:pStyle w:val="9"/>
              <w:spacing w:before="169"/>
              <w:ind w:right="31"/>
              <w:jc w:val="center"/>
              <w:rPr>
                <w:b/>
                <w:sz w:val="22"/>
              </w:rPr>
            </w:pPr>
            <w:r>
              <w:rPr>
                <w:b/>
                <w:spacing w:val="-2"/>
                <w:sz w:val="22"/>
              </w:rPr>
              <w:t>PS-</w:t>
            </w:r>
            <w:r>
              <w:rPr>
                <w:b/>
                <w:spacing w:val="-10"/>
                <w:sz w:val="22"/>
              </w:rPr>
              <w:t>9</w:t>
            </w:r>
          </w:p>
        </w:tc>
        <w:tc>
          <w:tcPr>
            <w:tcW w:w="1546" w:type="dxa"/>
          </w:tcPr>
          <w:p w14:paraId="0CF3471C">
            <w:pPr>
              <w:pStyle w:val="9"/>
              <w:spacing w:before="141"/>
              <w:rPr>
                <w:b/>
                <w:sz w:val="22"/>
              </w:rPr>
            </w:pPr>
          </w:p>
          <w:p w14:paraId="07621AE0">
            <w:pPr>
              <w:pStyle w:val="9"/>
              <w:spacing w:line="259" w:lineRule="auto"/>
              <w:ind w:left="67" w:right="128"/>
              <w:rPr>
                <w:sz w:val="22"/>
              </w:rPr>
            </w:pPr>
            <w:r>
              <w:rPr>
                <w:spacing w:val="-2"/>
                <w:sz w:val="22"/>
              </w:rPr>
              <w:t xml:space="preserve">Afooddelivery </w:t>
            </w:r>
            <w:r>
              <w:rPr>
                <w:spacing w:val="-4"/>
                <w:sz w:val="22"/>
              </w:rPr>
              <w:t>platformanalyst</w:t>
            </w:r>
          </w:p>
        </w:tc>
        <w:tc>
          <w:tcPr>
            <w:tcW w:w="1527" w:type="dxa"/>
          </w:tcPr>
          <w:p w14:paraId="52BDFBAC">
            <w:pPr>
              <w:pStyle w:val="9"/>
              <w:spacing w:before="69"/>
              <w:rPr>
                <w:b/>
                <w:sz w:val="22"/>
              </w:rPr>
            </w:pPr>
          </w:p>
          <w:p w14:paraId="3AF8355E">
            <w:pPr>
              <w:pStyle w:val="9"/>
              <w:spacing w:line="259" w:lineRule="auto"/>
              <w:ind w:left="67" w:right="253"/>
              <w:rPr>
                <w:sz w:val="22"/>
              </w:rPr>
            </w:pPr>
            <w:r>
              <w:rPr>
                <w:spacing w:val="-4"/>
                <w:sz w:val="22"/>
              </w:rPr>
              <w:t xml:space="preserve">Monitorfood </w:t>
            </w:r>
            <w:r>
              <w:rPr>
                <w:sz w:val="22"/>
              </w:rPr>
              <w:t xml:space="preserve">safety and </w:t>
            </w:r>
            <w:r>
              <w:rPr>
                <w:spacing w:val="-2"/>
                <w:sz w:val="22"/>
              </w:rPr>
              <w:t>restaurant quality</w:t>
            </w:r>
          </w:p>
        </w:tc>
        <w:tc>
          <w:tcPr>
            <w:tcW w:w="1733" w:type="dxa"/>
            <w:gridSpan w:val="2"/>
          </w:tcPr>
          <w:p w14:paraId="5BA1CA95">
            <w:pPr>
              <w:pStyle w:val="9"/>
              <w:rPr>
                <w:b/>
                <w:sz w:val="22"/>
              </w:rPr>
            </w:pPr>
          </w:p>
          <w:p w14:paraId="6CB23330">
            <w:pPr>
              <w:pStyle w:val="9"/>
              <w:spacing w:before="104"/>
              <w:rPr>
                <w:b/>
                <w:sz w:val="22"/>
              </w:rPr>
            </w:pPr>
          </w:p>
          <w:p w14:paraId="2FBEA772">
            <w:pPr>
              <w:pStyle w:val="9"/>
              <w:spacing w:line="259" w:lineRule="auto"/>
              <w:ind w:left="62" w:right="110"/>
              <w:rPr>
                <w:sz w:val="22"/>
              </w:rPr>
            </w:pPr>
            <w:r>
              <w:rPr>
                <w:spacing w:val="-2"/>
                <w:sz w:val="22"/>
              </w:rPr>
              <w:t xml:space="preserve">Can’tverify ingredientsafety </w:t>
            </w:r>
            <w:r>
              <w:rPr>
                <w:sz w:val="22"/>
              </w:rPr>
              <w:t>from menus</w:t>
            </w:r>
          </w:p>
        </w:tc>
        <w:tc>
          <w:tcPr>
            <w:tcW w:w="1834" w:type="dxa"/>
          </w:tcPr>
          <w:p w14:paraId="328FF79B">
            <w:pPr>
              <w:pStyle w:val="9"/>
              <w:rPr>
                <w:b/>
                <w:sz w:val="22"/>
              </w:rPr>
            </w:pPr>
          </w:p>
          <w:p w14:paraId="20411040">
            <w:pPr>
              <w:pStyle w:val="9"/>
              <w:spacing w:before="104"/>
              <w:rPr>
                <w:b/>
                <w:sz w:val="22"/>
              </w:rPr>
            </w:pPr>
          </w:p>
          <w:p w14:paraId="43BCCA81">
            <w:pPr>
              <w:pStyle w:val="9"/>
              <w:spacing w:line="259" w:lineRule="auto"/>
              <w:ind w:left="53" w:right="3"/>
              <w:jc w:val="both"/>
              <w:rPr>
                <w:sz w:val="22"/>
              </w:rPr>
            </w:pPr>
            <w:r>
              <w:rPr>
                <w:sz w:val="22"/>
              </w:rPr>
              <w:t>Platforms lack A food item scanner or trackers</w:t>
            </w:r>
          </w:p>
        </w:tc>
        <w:tc>
          <w:tcPr>
            <w:tcW w:w="1723" w:type="dxa"/>
          </w:tcPr>
          <w:p w14:paraId="59F76EF8">
            <w:pPr>
              <w:pStyle w:val="9"/>
              <w:rPr>
                <w:b/>
                <w:sz w:val="22"/>
              </w:rPr>
            </w:pPr>
          </w:p>
          <w:p w14:paraId="0AEA5601">
            <w:pPr>
              <w:pStyle w:val="9"/>
              <w:spacing w:before="74"/>
              <w:rPr>
                <w:b/>
                <w:sz w:val="22"/>
              </w:rPr>
            </w:pPr>
          </w:p>
          <w:p w14:paraId="7E61BA0E">
            <w:pPr>
              <w:pStyle w:val="9"/>
              <w:spacing w:before="1"/>
              <w:ind w:left="-33" w:right="30" w:firstLine="14"/>
              <w:rPr>
                <w:position w:val="2"/>
                <w:sz w:val="22"/>
              </w:rPr>
            </w:pPr>
            <w:r>
              <w:rPr>
                <w:spacing w:val="-2"/>
                <w:sz w:val="22"/>
              </w:rPr>
              <w:t>I</w:t>
            </w:r>
            <w:r>
              <w:rPr>
                <w:spacing w:val="-2"/>
                <w:position w:val="2"/>
                <w:sz w:val="22"/>
              </w:rPr>
              <w:t xml:space="preserve">Concernedabout </w:t>
            </w:r>
            <w:r>
              <w:rPr>
                <w:sz w:val="22"/>
              </w:rPr>
              <w:t>s</w:t>
            </w:r>
            <w:r>
              <w:rPr>
                <w:position w:val="2"/>
                <w:sz w:val="22"/>
              </w:rPr>
              <w:t>consumer trust</w:t>
            </w:r>
          </w:p>
        </w:tc>
      </w:tr>
      <w:tr w14:paraId="6F526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653" w:type="dxa"/>
          </w:tcPr>
          <w:p w14:paraId="5BF453EF">
            <w:pPr>
              <w:pStyle w:val="9"/>
              <w:spacing w:before="173"/>
              <w:ind w:left="67"/>
              <w:jc w:val="center"/>
              <w:rPr>
                <w:b/>
                <w:sz w:val="22"/>
              </w:rPr>
            </w:pPr>
            <w:r>
              <w:rPr>
                <w:b/>
                <w:spacing w:val="-2"/>
                <w:sz w:val="22"/>
              </w:rPr>
              <w:t>PS-</w:t>
            </w:r>
            <w:r>
              <w:rPr>
                <w:b/>
                <w:spacing w:val="-5"/>
                <w:sz w:val="22"/>
              </w:rPr>
              <w:t>10</w:t>
            </w:r>
          </w:p>
        </w:tc>
        <w:tc>
          <w:tcPr>
            <w:tcW w:w="1546" w:type="dxa"/>
          </w:tcPr>
          <w:p w14:paraId="0787F2D7">
            <w:pPr>
              <w:pStyle w:val="9"/>
              <w:spacing w:before="169"/>
              <w:ind w:left="67"/>
              <w:rPr>
                <w:sz w:val="22"/>
              </w:rPr>
            </w:pPr>
            <w:r>
              <w:rPr>
                <w:spacing w:val="-2"/>
                <w:sz w:val="22"/>
              </w:rPr>
              <w:t>Adatascientist</w:t>
            </w:r>
          </w:p>
        </w:tc>
        <w:tc>
          <w:tcPr>
            <w:tcW w:w="1527" w:type="dxa"/>
          </w:tcPr>
          <w:p w14:paraId="08B900B4">
            <w:pPr>
              <w:pStyle w:val="9"/>
              <w:spacing w:before="160"/>
              <w:rPr>
                <w:b/>
                <w:sz w:val="22"/>
              </w:rPr>
            </w:pPr>
          </w:p>
          <w:p w14:paraId="1FB4F2D4">
            <w:pPr>
              <w:pStyle w:val="9"/>
              <w:spacing w:line="259" w:lineRule="auto"/>
              <w:ind w:left="67" w:right="253" w:firstLine="4"/>
              <w:rPr>
                <w:sz w:val="22"/>
              </w:rPr>
            </w:pPr>
            <w:r>
              <w:rPr>
                <w:spacing w:val="-6"/>
                <w:sz w:val="22"/>
              </w:rPr>
              <w:t xml:space="preserve">Analyzefood </w:t>
            </w:r>
            <w:r>
              <w:rPr>
                <w:sz w:val="22"/>
              </w:rPr>
              <w:t xml:space="preserve">trends from </w:t>
            </w:r>
            <w:r>
              <w:rPr>
                <w:spacing w:val="-2"/>
                <w:sz w:val="22"/>
              </w:rPr>
              <w:t>reviews</w:t>
            </w:r>
          </w:p>
        </w:tc>
        <w:tc>
          <w:tcPr>
            <w:tcW w:w="1733" w:type="dxa"/>
            <w:gridSpan w:val="2"/>
          </w:tcPr>
          <w:p w14:paraId="37C1C8C9">
            <w:pPr>
              <w:pStyle w:val="9"/>
              <w:spacing w:before="173" w:line="259" w:lineRule="auto"/>
              <w:ind w:left="62" w:right="110"/>
              <w:rPr>
                <w:sz w:val="22"/>
              </w:rPr>
            </w:pPr>
            <w:r>
              <w:rPr>
                <w:sz w:val="22"/>
              </w:rPr>
              <w:t xml:space="preserve">Datasets are </w:t>
            </w:r>
            <w:r>
              <w:rPr>
                <w:spacing w:val="-4"/>
                <w:sz w:val="22"/>
              </w:rPr>
              <w:t xml:space="preserve">messy,biased,or </w:t>
            </w:r>
            <w:r>
              <w:rPr>
                <w:spacing w:val="-2"/>
                <w:sz w:val="22"/>
              </w:rPr>
              <w:t>unavailable</w:t>
            </w:r>
          </w:p>
        </w:tc>
        <w:tc>
          <w:tcPr>
            <w:tcW w:w="1834" w:type="dxa"/>
          </w:tcPr>
          <w:p w14:paraId="1D8717FC">
            <w:pPr>
              <w:pStyle w:val="9"/>
              <w:tabs>
                <w:tab w:val="left" w:pos="1585"/>
              </w:tabs>
              <w:spacing w:before="173" w:line="259" w:lineRule="auto"/>
              <w:ind w:left="53" w:right="26"/>
              <w:jc w:val="both"/>
              <w:rPr>
                <w:sz w:val="22"/>
              </w:rPr>
            </w:pPr>
            <w:r>
              <w:rPr>
                <w:sz w:val="22"/>
              </w:rPr>
              <w:t xml:space="preserve">Lack of structure </w:t>
            </w:r>
            <w:r>
              <w:rPr>
                <w:spacing w:val="-2"/>
                <w:sz w:val="22"/>
              </w:rPr>
              <w:t>sentimen</w:t>
            </w:r>
            <w:r>
              <w:rPr>
                <w:sz w:val="22"/>
              </w:rPr>
              <w:tab/>
            </w:r>
            <w:r>
              <w:rPr>
                <w:spacing w:val="-6"/>
                <w:sz w:val="22"/>
              </w:rPr>
              <w:t xml:space="preserve">an </w:t>
            </w:r>
            <w:r>
              <w:rPr>
                <w:spacing w:val="-2"/>
                <w:sz w:val="22"/>
              </w:rPr>
              <w:t>metadata</w:t>
            </w:r>
          </w:p>
        </w:tc>
        <w:tc>
          <w:tcPr>
            <w:tcW w:w="1723" w:type="dxa"/>
          </w:tcPr>
          <w:p w14:paraId="34CDB48B">
            <w:pPr>
              <w:pStyle w:val="9"/>
              <w:tabs>
                <w:tab w:val="left" w:pos="1363"/>
              </w:tabs>
              <w:spacing w:before="173" w:line="259" w:lineRule="auto"/>
              <w:ind w:left="101" w:right="30" w:hanging="5"/>
              <w:rPr>
                <w:sz w:val="22"/>
              </w:rPr>
            </w:pPr>
            <w:r>
              <w:rPr>
                <w:spacing w:val="-2"/>
                <w:sz w:val="22"/>
              </w:rPr>
              <w:t>Blockedinmodel building</w:t>
            </w:r>
            <w:r>
              <w:rPr>
                <w:sz w:val="22"/>
              </w:rPr>
              <w:tab/>
            </w:r>
            <w:r>
              <w:rPr>
                <w:spacing w:val="-4"/>
                <w:sz w:val="22"/>
              </w:rPr>
              <w:t xml:space="preserve">and </w:t>
            </w:r>
            <w:r>
              <w:rPr>
                <w:spacing w:val="-2"/>
                <w:sz w:val="22"/>
              </w:rPr>
              <w:t>research</w:t>
            </w:r>
          </w:p>
        </w:tc>
      </w:tr>
      <w:tr w14:paraId="4D040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653" w:type="dxa"/>
          </w:tcPr>
          <w:p w14:paraId="429BBF9D">
            <w:pPr>
              <w:pStyle w:val="9"/>
              <w:spacing w:before="208"/>
              <w:rPr>
                <w:b/>
                <w:sz w:val="22"/>
              </w:rPr>
            </w:pPr>
          </w:p>
          <w:p w14:paraId="3A10E9F3">
            <w:pPr>
              <w:pStyle w:val="9"/>
              <w:ind w:left="67"/>
              <w:jc w:val="center"/>
              <w:rPr>
                <w:b/>
                <w:sz w:val="22"/>
              </w:rPr>
            </w:pPr>
            <w:r>
              <w:rPr>
                <w:b/>
                <w:spacing w:val="-2"/>
                <w:sz w:val="22"/>
              </w:rPr>
              <w:t>PS-</w:t>
            </w:r>
            <w:r>
              <w:rPr>
                <w:b/>
                <w:spacing w:val="-5"/>
                <w:sz w:val="22"/>
              </w:rPr>
              <w:t>11</w:t>
            </w:r>
          </w:p>
        </w:tc>
        <w:tc>
          <w:tcPr>
            <w:tcW w:w="1546" w:type="dxa"/>
          </w:tcPr>
          <w:p w14:paraId="0315972D">
            <w:pPr>
              <w:pStyle w:val="9"/>
              <w:spacing w:before="127"/>
              <w:rPr>
                <w:b/>
                <w:sz w:val="22"/>
              </w:rPr>
            </w:pPr>
          </w:p>
          <w:p w14:paraId="5228B359">
            <w:pPr>
              <w:pStyle w:val="9"/>
              <w:ind w:left="67"/>
              <w:rPr>
                <w:sz w:val="22"/>
              </w:rPr>
            </w:pPr>
            <w:r>
              <w:rPr>
                <w:spacing w:val="-10"/>
                <w:sz w:val="22"/>
              </w:rPr>
              <w:t>A</w:t>
            </w:r>
          </w:p>
          <w:p w14:paraId="2B9FACA2">
            <w:pPr>
              <w:pStyle w:val="9"/>
              <w:spacing w:before="20" w:line="249" w:lineRule="auto"/>
              <w:ind w:left="67" w:right="825"/>
              <w:rPr>
                <w:sz w:val="22"/>
              </w:rPr>
            </w:pPr>
            <w:r>
              <w:rPr>
                <w:spacing w:val="-2"/>
                <w:sz w:val="22"/>
              </w:rPr>
              <w:t xml:space="preserve">foodie </w:t>
            </w:r>
            <w:r>
              <w:rPr>
                <w:spacing w:val="-6"/>
                <w:sz w:val="22"/>
              </w:rPr>
              <w:t>traveler</w:t>
            </w:r>
          </w:p>
        </w:tc>
        <w:tc>
          <w:tcPr>
            <w:tcW w:w="1527" w:type="dxa"/>
          </w:tcPr>
          <w:p w14:paraId="2DB244E9">
            <w:pPr>
              <w:pStyle w:val="9"/>
              <w:rPr>
                <w:b/>
                <w:sz w:val="22"/>
              </w:rPr>
            </w:pPr>
          </w:p>
          <w:p w14:paraId="3645291B">
            <w:pPr>
              <w:pStyle w:val="9"/>
              <w:spacing w:before="51"/>
              <w:rPr>
                <w:b/>
                <w:sz w:val="22"/>
              </w:rPr>
            </w:pPr>
          </w:p>
          <w:p w14:paraId="083A5DA7">
            <w:pPr>
              <w:pStyle w:val="9"/>
              <w:spacing w:line="259" w:lineRule="auto"/>
              <w:ind w:left="72" w:right="253"/>
              <w:rPr>
                <w:sz w:val="22"/>
              </w:rPr>
            </w:pPr>
            <w:r>
              <w:rPr>
                <w:spacing w:val="-2"/>
                <w:sz w:val="22"/>
              </w:rPr>
              <w:t xml:space="preserve">Findtop-rated local </w:t>
            </w:r>
            <w:r>
              <w:rPr>
                <w:sz w:val="22"/>
              </w:rPr>
              <w:t>restaurants</w:t>
            </w:r>
            <w:r>
              <w:rPr>
                <w:spacing w:val="-14"/>
                <w:sz w:val="22"/>
              </w:rPr>
              <w:t xml:space="preserve"> </w:t>
            </w:r>
            <w:r>
              <w:rPr>
                <w:sz w:val="22"/>
              </w:rPr>
              <w:t>in new cities</w:t>
            </w:r>
          </w:p>
        </w:tc>
        <w:tc>
          <w:tcPr>
            <w:tcW w:w="1733" w:type="dxa"/>
            <w:gridSpan w:val="2"/>
          </w:tcPr>
          <w:p w14:paraId="2CA288A3">
            <w:pPr>
              <w:pStyle w:val="9"/>
              <w:rPr>
                <w:b/>
                <w:sz w:val="22"/>
              </w:rPr>
            </w:pPr>
          </w:p>
          <w:p w14:paraId="3ADF3B86">
            <w:pPr>
              <w:pStyle w:val="9"/>
              <w:rPr>
                <w:b/>
                <w:sz w:val="22"/>
              </w:rPr>
            </w:pPr>
          </w:p>
          <w:p w14:paraId="0BFDCBB0">
            <w:pPr>
              <w:pStyle w:val="9"/>
              <w:spacing w:before="86"/>
              <w:rPr>
                <w:b/>
                <w:sz w:val="22"/>
              </w:rPr>
            </w:pPr>
          </w:p>
          <w:p w14:paraId="5658318C">
            <w:pPr>
              <w:pStyle w:val="9"/>
              <w:spacing w:line="256" w:lineRule="auto"/>
              <w:ind w:left="67"/>
              <w:rPr>
                <w:sz w:val="22"/>
              </w:rPr>
            </w:pPr>
            <w:r>
              <w:rPr>
                <w:spacing w:val="-4"/>
                <w:sz w:val="22"/>
              </w:rPr>
              <w:t xml:space="preserve">Recommendations </w:t>
            </w:r>
            <w:r>
              <w:rPr>
                <w:spacing w:val="-2"/>
                <w:sz w:val="22"/>
              </w:rPr>
              <w:t xml:space="preserve">don’tmatchmy </w:t>
            </w:r>
            <w:r>
              <w:rPr>
                <w:sz w:val="22"/>
              </w:rPr>
              <w:t>tasteor location</w:t>
            </w:r>
          </w:p>
        </w:tc>
        <w:tc>
          <w:tcPr>
            <w:tcW w:w="1834" w:type="dxa"/>
          </w:tcPr>
          <w:p w14:paraId="47612836">
            <w:pPr>
              <w:pStyle w:val="9"/>
              <w:rPr>
                <w:b/>
                <w:sz w:val="22"/>
              </w:rPr>
            </w:pPr>
          </w:p>
          <w:p w14:paraId="76673CEC">
            <w:pPr>
              <w:pStyle w:val="9"/>
              <w:rPr>
                <w:b/>
                <w:sz w:val="22"/>
              </w:rPr>
            </w:pPr>
          </w:p>
          <w:p w14:paraId="2E90C872">
            <w:pPr>
              <w:pStyle w:val="9"/>
              <w:rPr>
                <w:b/>
                <w:sz w:val="22"/>
              </w:rPr>
            </w:pPr>
          </w:p>
          <w:p w14:paraId="2FA12A53">
            <w:pPr>
              <w:pStyle w:val="9"/>
              <w:spacing w:before="109"/>
              <w:rPr>
                <w:b/>
                <w:sz w:val="22"/>
              </w:rPr>
            </w:pPr>
          </w:p>
          <w:p w14:paraId="09A9B7DD">
            <w:pPr>
              <w:pStyle w:val="9"/>
              <w:spacing w:line="270" w:lineRule="atLeast"/>
              <w:ind w:left="53" w:right="170"/>
              <w:rPr>
                <w:sz w:val="22"/>
              </w:rPr>
            </w:pPr>
            <w:r>
              <w:rPr>
                <w:spacing w:val="-4"/>
                <w:sz w:val="22"/>
              </w:rPr>
              <w:t xml:space="preserve">Generic,irrelevant </w:t>
            </w:r>
            <w:r>
              <w:rPr>
                <w:spacing w:val="-2"/>
                <w:sz w:val="22"/>
              </w:rPr>
              <w:t>suggestions</w:t>
            </w:r>
          </w:p>
        </w:tc>
        <w:tc>
          <w:tcPr>
            <w:tcW w:w="1723" w:type="dxa"/>
          </w:tcPr>
          <w:p w14:paraId="0A53BB00">
            <w:pPr>
              <w:pStyle w:val="9"/>
              <w:rPr>
                <w:b/>
                <w:sz w:val="22"/>
              </w:rPr>
            </w:pPr>
          </w:p>
          <w:p w14:paraId="6B1415A3">
            <w:pPr>
              <w:pStyle w:val="9"/>
              <w:rPr>
                <w:b/>
                <w:sz w:val="22"/>
              </w:rPr>
            </w:pPr>
          </w:p>
          <w:p w14:paraId="111C540D">
            <w:pPr>
              <w:pStyle w:val="9"/>
              <w:spacing w:before="86"/>
              <w:rPr>
                <w:b/>
                <w:sz w:val="22"/>
              </w:rPr>
            </w:pPr>
          </w:p>
          <w:p w14:paraId="5F37594A">
            <w:pPr>
              <w:pStyle w:val="9"/>
              <w:tabs>
                <w:tab w:val="left" w:pos="1244"/>
              </w:tabs>
              <w:spacing w:line="259" w:lineRule="auto"/>
              <w:ind w:left="101" w:right="11"/>
              <w:rPr>
                <w:sz w:val="22"/>
              </w:rPr>
            </w:pPr>
            <w:r>
              <w:rPr>
                <w:spacing w:val="-2"/>
                <w:sz w:val="22"/>
              </w:rPr>
              <w:t>Frustrated</w:t>
            </w:r>
            <w:r>
              <w:rPr>
                <w:sz w:val="22"/>
              </w:rPr>
              <w:tab/>
            </w:r>
            <w:r>
              <w:rPr>
                <w:spacing w:val="-4"/>
                <w:sz w:val="22"/>
              </w:rPr>
              <w:t xml:space="preserve">and </w:t>
            </w:r>
            <w:r>
              <w:rPr>
                <w:spacing w:val="-2"/>
                <w:sz w:val="22"/>
              </w:rPr>
              <w:t>unsurewhereto</w:t>
            </w:r>
            <w:r>
              <w:rPr>
                <w:spacing w:val="-12"/>
                <w:sz w:val="22"/>
              </w:rPr>
              <w:t xml:space="preserve"> </w:t>
            </w:r>
            <w:r>
              <w:rPr>
                <w:spacing w:val="-2"/>
                <w:sz w:val="22"/>
              </w:rPr>
              <w:t>eat</w:t>
            </w:r>
          </w:p>
        </w:tc>
      </w:tr>
      <w:tr w14:paraId="311F2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653" w:type="dxa"/>
          </w:tcPr>
          <w:p w14:paraId="1E7C49E2">
            <w:pPr>
              <w:pStyle w:val="9"/>
              <w:spacing w:before="208"/>
              <w:rPr>
                <w:b/>
                <w:sz w:val="22"/>
              </w:rPr>
            </w:pPr>
          </w:p>
          <w:p w14:paraId="6B5DDF4D">
            <w:pPr>
              <w:pStyle w:val="9"/>
              <w:ind w:left="67"/>
              <w:jc w:val="center"/>
              <w:rPr>
                <w:b/>
                <w:sz w:val="22"/>
              </w:rPr>
            </w:pPr>
            <w:r>
              <w:rPr>
                <w:b/>
                <w:spacing w:val="-2"/>
                <w:sz w:val="22"/>
              </w:rPr>
              <w:t>PS-</w:t>
            </w:r>
            <w:r>
              <w:rPr>
                <w:b/>
                <w:spacing w:val="-5"/>
                <w:sz w:val="22"/>
              </w:rPr>
              <w:t>12</w:t>
            </w:r>
          </w:p>
        </w:tc>
        <w:tc>
          <w:tcPr>
            <w:tcW w:w="1546" w:type="dxa"/>
          </w:tcPr>
          <w:p w14:paraId="74C884D3">
            <w:pPr>
              <w:pStyle w:val="9"/>
              <w:spacing w:before="199"/>
              <w:rPr>
                <w:b/>
                <w:sz w:val="22"/>
              </w:rPr>
            </w:pPr>
          </w:p>
          <w:p w14:paraId="3915394C">
            <w:pPr>
              <w:pStyle w:val="9"/>
              <w:spacing w:line="254" w:lineRule="auto"/>
              <w:ind w:left="67" w:right="128"/>
              <w:rPr>
                <w:sz w:val="22"/>
              </w:rPr>
            </w:pPr>
            <w:r>
              <w:rPr>
                <w:spacing w:val="-4"/>
                <w:sz w:val="22"/>
              </w:rPr>
              <w:t xml:space="preserve">Arestaurant </w:t>
            </w:r>
            <w:r>
              <w:rPr>
                <w:spacing w:val="-2"/>
                <w:sz w:val="22"/>
              </w:rPr>
              <w:t>owner</w:t>
            </w:r>
          </w:p>
        </w:tc>
        <w:tc>
          <w:tcPr>
            <w:tcW w:w="1527" w:type="dxa"/>
          </w:tcPr>
          <w:p w14:paraId="39616CFE">
            <w:pPr>
              <w:pStyle w:val="9"/>
              <w:spacing w:line="259" w:lineRule="auto"/>
              <w:ind w:left="72" w:right="435"/>
              <w:jc w:val="both"/>
              <w:rPr>
                <w:sz w:val="22"/>
              </w:rPr>
            </w:pPr>
            <w:r>
              <w:rPr>
                <w:spacing w:val="-4"/>
                <w:sz w:val="22"/>
              </w:rPr>
              <w:t xml:space="preserve">Improvemy </w:t>
            </w:r>
            <w:r>
              <w:rPr>
                <w:spacing w:val="-2"/>
                <w:sz w:val="22"/>
              </w:rPr>
              <w:t xml:space="preserve">visibilityon </w:t>
            </w:r>
            <w:r>
              <w:rPr>
                <w:sz w:val="22"/>
              </w:rPr>
              <w:t>food apps</w:t>
            </w:r>
          </w:p>
        </w:tc>
        <w:tc>
          <w:tcPr>
            <w:tcW w:w="1733" w:type="dxa"/>
            <w:gridSpan w:val="2"/>
          </w:tcPr>
          <w:p w14:paraId="6A9E98DF">
            <w:pPr>
              <w:pStyle w:val="9"/>
              <w:spacing w:line="259" w:lineRule="auto"/>
              <w:ind w:left="67" w:right="212"/>
              <w:rPr>
                <w:sz w:val="22"/>
              </w:rPr>
            </w:pPr>
            <w:r>
              <w:rPr>
                <w:sz w:val="22"/>
              </w:rPr>
              <w:t>My</w:t>
            </w:r>
            <w:r>
              <w:rPr>
                <w:spacing w:val="15"/>
                <w:sz w:val="22"/>
              </w:rPr>
              <w:t xml:space="preserve"> </w:t>
            </w:r>
            <w:r>
              <w:rPr>
                <w:sz w:val="22"/>
              </w:rPr>
              <w:t>reviews</w:t>
            </w:r>
            <w:r>
              <w:rPr>
                <w:spacing w:val="19"/>
                <w:sz w:val="22"/>
              </w:rPr>
              <w:t xml:space="preserve"> </w:t>
            </w:r>
            <w:r>
              <w:rPr>
                <w:sz w:val="22"/>
              </w:rPr>
              <w:t xml:space="preserve">are </w:t>
            </w:r>
            <w:r>
              <w:rPr>
                <w:spacing w:val="-2"/>
                <w:sz w:val="22"/>
              </w:rPr>
              <w:t>outdatedorlow- rated</w:t>
            </w:r>
          </w:p>
        </w:tc>
        <w:tc>
          <w:tcPr>
            <w:tcW w:w="1834" w:type="dxa"/>
          </w:tcPr>
          <w:p w14:paraId="68091629">
            <w:pPr>
              <w:pStyle w:val="9"/>
              <w:spacing w:line="259" w:lineRule="auto"/>
              <w:ind w:left="53" w:right="327"/>
              <w:rPr>
                <w:sz w:val="22"/>
              </w:rPr>
            </w:pPr>
            <w:r>
              <w:rPr>
                <w:sz w:val="22"/>
              </w:rPr>
              <w:t xml:space="preserve">I can’t easily </w:t>
            </w:r>
            <w:r>
              <w:rPr>
                <w:spacing w:val="-4"/>
                <w:sz w:val="22"/>
              </w:rPr>
              <w:t>respondorupdate info</w:t>
            </w:r>
          </w:p>
        </w:tc>
        <w:tc>
          <w:tcPr>
            <w:tcW w:w="1723" w:type="dxa"/>
          </w:tcPr>
          <w:p w14:paraId="6A733E04">
            <w:pPr>
              <w:pStyle w:val="9"/>
              <w:spacing w:line="254" w:lineRule="auto"/>
              <w:ind w:left="53" w:right="30"/>
              <w:rPr>
                <w:sz w:val="22"/>
              </w:rPr>
            </w:pPr>
            <w:r>
              <w:rPr>
                <w:spacing w:val="-2"/>
                <w:sz w:val="22"/>
              </w:rPr>
              <w:t xml:space="preserve">Powerlessand </w:t>
            </w:r>
            <w:r>
              <w:rPr>
                <w:spacing w:val="-4"/>
                <w:sz w:val="22"/>
              </w:rPr>
              <w:t>misrepresented</w:t>
            </w:r>
          </w:p>
        </w:tc>
      </w:tr>
      <w:tr w14:paraId="371F8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1" w:hRule="atLeast"/>
        </w:trPr>
        <w:tc>
          <w:tcPr>
            <w:tcW w:w="653" w:type="dxa"/>
          </w:tcPr>
          <w:p w14:paraId="164F11E6">
            <w:pPr>
              <w:pStyle w:val="9"/>
              <w:spacing w:before="209"/>
              <w:rPr>
                <w:b/>
                <w:sz w:val="22"/>
              </w:rPr>
            </w:pPr>
          </w:p>
          <w:p w14:paraId="3836C0A0">
            <w:pPr>
              <w:pStyle w:val="9"/>
              <w:ind w:left="67"/>
              <w:jc w:val="center"/>
              <w:rPr>
                <w:b/>
                <w:sz w:val="22"/>
              </w:rPr>
            </w:pPr>
            <w:r>
              <w:rPr>
                <w:b/>
                <w:spacing w:val="-2"/>
                <w:sz w:val="22"/>
              </w:rPr>
              <w:t>PS-</w:t>
            </w:r>
            <w:r>
              <w:rPr>
                <w:b/>
                <w:spacing w:val="-5"/>
                <w:sz w:val="22"/>
              </w:rPr>
              <w:t>13</w:t>
            </w:r>
          </w:p>
        </w:tc>
        <w:tc>
          <w:tcPr>
            <w:tcW w:w="1546" w:type="dxa"/>
          </w:tcPr>
          <w:p w14:paraId="06CD24C5">
            <w:pPr>
              <w:pStyle w:val="9"/>
              <w:spacing w:before="204"/>
              <w:rPr>
                <w:b/>
                <w:sz w:val="22"/>
              </w:rPr>
            </w:pPr>
          </w:p>
          <w:p w14:paraId="6A6A11BE">
            <w:pPr>
              <w:pStyle w:val="9"/>
              <w:tabs>
                <w:tab w:val="left" w:pos="912"/>
              </w:tabs>
              <w:spacing w:line="259" w:lineRule="auto"/>
              <w:ind w:left="67" w:right="39"/>
              <w:rPr>
                <w:sz w:val="22"/>
              </w:rPr>
            </w:pPr>
            <w:r>
              <w:rPr>
                <w:spacing w:val="-10"/>
                <w:sz w:val="22"/>
              </w:rPr>
              <w:t>A</w:t>
            </w:r>
            <w:r>
              <w:rPr>
                <w:sz w:val="22"/>
              </w:rPr>
              <w:tab/>
            </w:r>
            <w:r>
              <w:rPr>
                <w:spacing w:val="-6"/>
                <w:sz w:val="22"/>
              </w:rPr>
              <w:t xml:space="preserve">health- </w:t>
            </w:r>
            <w:r>
              <w:rPr>
                <w:spacing w:val="-2"/>
                <w:sz w:val="22"/>
              </w:rPr>
              <w:t>conscious customer</w:t>
            </w:r>
          </w:p>
        </w:tc>
        <w:tc>
          <w:tcPr>
            <w:tcW w:w="1527" w:type="dxa"/>
          </w:tcPr>
          <w:p w14:paraId="7EF8F519">
            <w:pPr>
              <w:pStyle w:val="9"/>
              <w:rPr>
                <w:b/>
                <w:sz w:val="22"/>
              </w:rPr>
            </w:pPr>
          </w:p>
          <w:p w14:paraId="5041E556">
            <w:pPr>
              <w:pStyle w:val="9"/>
              <w:rPr>
                <w:b/>
                <w:sz w:val="22"/>
              </w:rPr>
            </w:pPr>
          </w:p>
          <w:p w14:paraId="14D7A8D7">
            <w:pPr>
              <w:pStyle w:val="9"/>
              <w:spacing w:before="82"/>
              <w:rPr>
                <w:b/>
                <w:sz w:val="22"/>
              </w:rPr>
            </w:pPr>
          </w:p>
          <w:p w14:paraId="092D3AE3">
            <w:pPr>
              <w:pStyle w:val="9"/>
              <w:spacing w:line="259" w:lineRule="auto"/>
              <w:ind w:left="72" w:right="-44"/>
              <w:jc w:val="both"/>
              <w:rPr>
                <w:sz w:val="22"/>
              </w:rPr>
            </w:pPr>
            <w:r>
              <w:rPr>
                <w:sz w:val="22"/>
              </w:rPr>
              <w:t xml:space="preserve">Find healthy eating options </w:t>
            </w:r>
            <w:r>
              <w:rPr>
                <w:spacing w:val="-2"/>
                <w:sz w:val="22"/>
              </w:rPr>
              <w:t>nearby</w:t>
            </w:r>
          </w:p>
        </w:tc>
        <w:tc>
          <w:tcPr>
            <w:tcW w:w="1733" w:type="dxa"/>
            <w:gridSpan w:val="2"/>
          </w:tcPr>
          <w:p w14:paraId="76E3652F">
            <w:pPr>
              <w:pStyle w:val="9"/>
              <w:rPr>
                <w:b/>
                <w:sz w:val="22"/>
              </w:rPr>
            </w:pPr>
          </w:p>
          <w:p w14:paraId="5DB14ADC">
            <w:pPr>
              <w:pStyle w:val="9"/>
              <w:rPr>
                <w:b/>
                <w:sz w:val="22"/>
              </w:rPr>
            </w:pPr>
          </w:p>
          <w:p w14:paraId="090B3A1F">
            <w:pPr>
              <w:pStyle w:val="9"/>
              <w:spacing w:before="82"/>
              <w:rPr>
                <w:b/>
                <w:sz w:val="22"/>
              </w:rPr>
            </w:pPr>
          </w:p>
          <w:p w14:paraId="48C63303">
            <w:pPr>
              <w:pStyle w:val="9"/>
              <w:spacing w:line="259" w:lineRule="auto"/>
              <w:ind w:left="67" w:right="110"/>
              <w:rPr>
                <w:sz w:val="22"/>
              </w:rPr>
            </w:pPr>
            <w:r>
              <w:rPr>
                <w:spacing w:val="-4"/>
                <w:sz w:val="22"/>
              </w:rPr>
              <w:t xml:space="preserve">Menusandcalorie </w:t>
            </w:r>
            <w:r>
              <w:rPr>
                <w:sz w:val="22"/>
              </w:rPr>
              <w:t>info are missing</w:t>
            </w:r>
          </w:p>
        </w:tc>
        <w:tc>
          <w:tcPr>
            <w:tcW w:w="1834" w:type="dxa"/>
          </w:tcPr>
          <w:p w14:paraId="2079A03B">
            <w:pPr>
              <w:pStyle w:val="9"/>
              <w:rPr>
                <w:b/>
                <w:sz w:val="22"/>
              </w:rPr>
            </w:pPr>
          </w:p>
          <w:p w14:paraId="268DE1A8">
            <w:pPr>
              <w:pStyle w:val="9"/>
              <w:spacing w:before="114"/>
              <w:rPr>
                <w:b/>
                <w:sz w:val="22"/>
              </w:rPr>
            </w:pPr>
          </w:p>
          <w:p w14:paraId="066F4EBC">
            <w:pPr>
              <w:pStyle w:val="9"/>
              <w:spacing w:line="259" w:lineRule="auto"/>
              <w:ind w:left="53" w:right="170"/>
              <w:rPr>
                <w:sz w:val="22"/>
              </w:rPr>
            </w:pPr>
            <w:r>
              <w:rPr>
                <w:sz w:val="22"/>
              </w:rPr>
              <w:t xml:space="preserve">I can’t make </w:t>
            </w:r>
            <w:r>
              <w:rPr>
                <w:spacing w:val="-4"/>
                <w:sz w:val="22"/>
              </w:rPr>
              <w:t>informeddecisions</w:t>
            </w:r>
          </w:p>
        </w:tc>
        <w:tc>
          <w:tcPr>
            <w:tcW w:w="1723" w:type="dxa"/>
          </w:tcPr>
          <w:p w14:paraId="11BC6F8E">
            <w:pPr>
              <w:pStyle w:val="9"/>
              <w:rPr>
                <w:b/>
                <w:sz w:val="22"/>
              </w:rPr>
            </w:pPr>
          </w:p>
          <w:p w14:paraId="1AD50A09">
            <w:pPr>
              <w:pStyle w:val="9"/>
              <w:spacing w:before="9"/>
              <w:rPr>
                <w:b/>
                <w:sz w:val="22"/>
              </w:rPr>
            </w:pPr>
          </w:p>
          <w:p w14:paraId="204DEBCE">
            <w:pPr>
              <w:pStyle w:val="9"/>
              <w:spacing w:line="273" w:lineRule="auto"/>
              <w:ind w:left="101" w:right="381" w:hanging="5"/>
              <w:jc w:val="both"/>
              <w:rPr>
                <w:sz w:val="22"/>
              </w:rPr>
            </w:pPr>
            <w:r>
              <w:rPr>
                <w:spacing w:val="-2"/>
                <w:sz w:val="22"/>
              </w:rPr>
              <w:t xml:space="preserve">Disconnected </w:t>
            </w:r>
            <w:r>
              <w:rPr>
                <w:spacing w:val="-4"/>
                <w:sz w:val="22"/>
              </w:rPr>
              <w:t xml:space="preserve">frommyhealth </w:t>
            </w:r>
            <w:r>
              <w:rPr>
                <w:spacing w:val="-2"/>
                <w:sz w:val="22"/>
              </w:rPr>
              <w:t>goals</w:t>
            </w:r>
          </w:p>
        </w:tc>
      </w:tr>
      <w:tr w14:paraId="4ED70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1" w:hRule="atLeast"/>
        </w:trPr>
        <w:tc>
          <w:tcPr>
            <w:tcW w:w="653" w:type="dxa"/>
          </w:tcPr>
          <w:p w14:paraId="2E702E23">
            <w:pPr>
              <w:pStyle w:val="9"/>
              <w:rPr>
                <w:b/>
                <w:sz w:val="22"/>
              </w:rPr>
            </w:pPr>
          </w:p>
          <w:p w14:paraId="678F924C">
            <w:pPr>
              <w:pStyle w:val="9"/>
              <w:spacing w:before="162"/>
              <w:rPr>
                <w:b/>
                <w:sz w:val="22"/>
              </w:rPr>
            </w:pPr>
          </w:p>
          <w:p w14:paraId="66FEBE90">
            <w:pPr>
              <w:pStyle w:val="9"/>
              <w:ind w:left="3" w:right="31"/>
              <w:jc w:val="center"/>
              <w:rPr>
                <w:b/>
                <w:sz w:val="22"/>
              </w:rPr>
            </w:pPr>
            <w:r>
              <w:rPr>
                <w:b/>
                <w:spacing w:val="-2"/>
                <w:sz w:val="22"/>
              </w:rPr>
              <w:t>PS-</w:t>
            </w:r>
            <w:r>
              <w:rPr>
                <w:b/>
                <w:spacing w:val="-5"/>
                <w:sz w:val="22"/>
              </w:rPr>
              <w:t>14</w:t>
            </w:r>
          </w:p>
        </w:tc>
        <w:tc>
          <w:tcPr>
            <w:tcW w:w="1546" w:type="dxa"/>
          </w:tcPr>
          <w:p w14:paraId="08392FBB">
            <w:pPr>
              <w:pStyle w:val="9"/>
              <w:spacing w:before="251"/>
              <w:ind w:left="67"/>
              <w:rPr>
                <w:b/>
                <w:sz w:val="22"/>
              </w:rPr>
            </w:pPr>
            <w:r>
              <w:rPr>
                <w:b/>
                <w:spacing w:val="-10"/>
                <w:sz w:val="22"/>
              </w:rPr>
              <w:t>A</w:t>
            </w:r>
          </w:p>
          <w:p w14:paraId="774FD136">
            <w:pPr>
              <w:pStyle w:val="9"/>
              <w:spacing w:before="203"/>
              <w:ind w:left="9" w:right="128"/>
              <w:rPr>
                <w:sz w:val="22"/>
              </w:rPr>
            </w:pPr>
            <w:r>
              <w:rPr>
                <w:spacing w:val="-6"/>
                <w:sz w:val="22"/>
              </w:rPr>
              <w:t xml:space="preserve">healthconscious </w:t>
            </w:r>
            <w:r>
              <w:rPr>
                <w:spacing w:val="-2"/>
                <w:sz w:val="22"/>
              </w:rPr>
              <w:t>individual</w:t>
            </w:r>
          </w:p>
        </w:tc>
        <w:tc>
          <w:tcPr>
            <w:tcW w:w="1527" w:type="dxa"/>
          </w:tcPr>
          <w:p w14:paraId="0C1A64C2">
            <w:pPr>
              <w:pStyle w:val="9"/>
              <w:rPr>
                <w:b/>
                <w:sz w:val="22"/>
              </w:rPr>
            </w:pPr>
          </w:p>
          <w:p w14:paraId="6133B419">
            <w:pPr>
              <w:pStyle w:val="9"/>
              <w:spacing w:before="4"/>
              <w:rPr>
                <w:b/>
                <w:sz w:val="22"/>
              </w:rPr>
            </w:pPr>
          </w:p>
          <w:p w14:paraId="5B294A38">
            <w:pPr>
              <w:pStyle w:val="9"/>
              <w:tabs>
                <w:tab w:val="left" w:pos="1282"/>
              </w:tabs>
              <w:spacing w:line="259" w:lineRule="auto"/>
              <w:ind w:left="9" w:right="13" w:firstLine="62"/>
              <w:rPr>
                <w:sz w:val="22"/>
              </w:rPr>
            </w:pPr>
            <w:r>
              <w:rPr>
                <w:sz w:val="22"/>
              </w:rPr>
              <w:t>Track</w:t>
            </w:r>
            <w:r>
              <w:rPr>
                <w:spacing w:val="-14"/>
                <w:sz w:val="22"/>
              </w:rPr>
              <w:t xml:space="preserve"> </w:t>
            </w:r>
            <w:r>
              <w:rPr>
                <w:sz w:val="22"/>
              </w:rPr>
              <w:t>the</w:t>
            </w:r>
            <w:r>
              <w:rPr>
                <w:spacing w:val="-14"/>
                <w:sz w:val="22"/>
              </w:rPr>
              <w:t xml:space="preserve"> </w:t>
            </w:r>
            <w:r>
              <w:rPr>
                <w:sz w:val="22"/>
              </w:rPr>
              <w:t xml:space="preserve">health </w:t>
            </w:r>
            <w:r>
              <w:rPr>
                <w:spacing w:val="-2"/>
                <w:sz w:val="22"/>
              </w:rPr>
              <w:t>benefits</w:t>
            </w:r>
            <w:r>
              <w:rPr>
                <w:sz w:val="22"/>
              </w:rPr>
              <w:tab/>
            </w:r>
            <w:r>
              <w:rPr>
                <w:spacing w:val="-6"/>
                <w:sz w:val="22"/>
              </w:rPr>
              <w:t xml:space="preserve">of </w:t>
            </w:r>
            <w:r>
              <w:rPr>
                <w:spacing w:val="-2"/>
                <w:sz w:val="22"/>
              </w:rPr>
              <w:t>different mushrooms</w:t>
            </w:r>
          </w:p>
        </w:tc>
        <w:tc>
          <w:tcPr>
            <w:tcW w:w="1733" w:type="dxa"/>
            <w:gridSpan w:val="2"/>
          </w:tcPr>
          <w:p w14:paraId="1A009452">
            <w:pPr>
              <w:pStyle w:val="9"/>
              <w:rPr>
                <w:b/>
                <w:sz w:val="22"/>
              </w:rPr>
            </w:pPr>
          </w:p>
          <w:p w14:paraId="5ADD58BD">
            <w:pPr>
              <w:pStyle w:val="9"/>
              <w:spacing w:before="4"/>
              <w:rPr>
                <w:b/>
                <w:sz w:val="22"/>
              </w:rPr>
            </w:pPr>
          </w:p>
          <w:p w14:paraId="4683A082">
            <w:pPr>
              <w:pStyle w:val="9"/>
              <w:tabs>
                <w:tab w:val="left" w:pos="734"/>
              </w:tabs>
              <w:spacing w:line="251" w:lineRule="exact"/>
              <w:ind w:left="57"/>
              <w:rPr>
                <w:sz w:val="22"/>
              </w:rPr>
            </w:pPr>
            <w:r>
              <w:rPr>
                <w:spacing w:val="-10"/>
                <w:sz w:val="22"/>
              </w:rPr>
              <w:t>I</w:t>
            </w:r>
            <w:r>
              <w:rPr>
                <w:sz w:val="22"/>
              </w:rPr>
              <w:tab/>
            </w:r>
            <w:r>
              <w:rPr>
                <w:spacing w:val="-2"/>
                <w:sz w:val="22"/>
              </w:rPr>
              <w:t>can’t</w:t>
            </w:r>
          </w:p>
          <w:p w14:paraId="3D038792">
            <w:pPr>
              <w:pStyle w:val="9"/>
              <w:spacing w:line="237" w:lineRule="auto"/>
              <w:ind w:left="9" w:right="110"/>
              <w:rPr>
                <w:sz w:val="22"/>
              </w:rPr>
            </w:pPr>
            <w:r>
              <w:rPr>
                <w:spacing w:val="-4"/>
                <w:sz w:val="22"/>
              </w:rPr>
              <w:t xml:space="preserve">identifywhat’sin </w:t>
            </w:r>
            <w:r>
              <w:rPr>
                <w:sz w:val="22"/>
              </w:rPr>
              <w:t>the</w:t>
            </w:r>
            <w:r>
              <w:rPr>
                <w:spacing w:val="-8"/>
                <w:sz w:val="22"/>
              </w:rPr>
              <w:t xml:space="preserve"> </w:t>
            </w:r>
            <w:r>
              <w:rPr>
                <w:sz w:val="22"/>
              </w:rPr>
              <w:t>store</w:t>
            </w:r>
            <w:r>
              <w:rPr>
                <w:spacing w:val="-6"/>
                <w:sz w:val="22"/>
              </w:rPr>
              <w:t xml:space="preserve"> </w:t>
            </w:r>
            <w:r>
              <w:rPr>
                <w:sz w:val="22"/>
              </w:rPr>
              <w:t>or</w:t>
            </w:r>
            <w:r>
              <w:rPr>
                <w:spacing w:val="5"/>
                <w:sz w:val="22"/>
              </w:rPr>
              <w:t xml:space="preserve"> </w:t>
            </w:r>
            <w:r>
              <w:rPr>
                <w:spacing w:val="-4"/>
                <w:sz w:val="22"/>
              </w:rPr>
              <w:t>dish</w:t>
            </w:r>
          </w:p>
        </w:tc>
        <w:tc>
          <w:tcPr>
            <w:tcW w:w="1834" w:type="dxa"/>
          </w:tcPr>
          <w:p w14:paraId="300524A3">
            <w:pPr>
              <w:pStyle w:val="9"/>
              <w:spacing w:before="204"/>
              <w:rPr>
                <w:b/>
                <w:sz w:val="22"/>
              </w:rPr>
            </w:pPr>
          </w:p>
          <w:p w14:paraId="37C0627B">
            <w:pPr>
              <w:pStyle w:val="9"/>
              <w:ind w:left="9"/>
              <w:rPr>
                <w:sz w:val="22"/>
              </w:rPr>
            </w:pPr>
            <w:r>
              <w:rPr>
                <w:spacing w:val="-2"/>
                <w:sz w:val="22"/>
              </w:rPr>
              <w:t>There’snoeasyapp forinstant</w:t>
            </w:r>
            <w:r>
              <w:rPr>
                <w:spacing w:val="-12"/>
                <w:sz w:val="22"/>
              </w:rPr>
              <w:t xml:space="preserve"> </w:t>
            </w:r>
            <w:r>
              <w:rPr>
                <w:spacing w:val="-2"/>
                <w:sz w:val="22"/>
              </w:rPr>
              <w:t>scanning</w:t>
            </w:r>
          </w:p>
        </w:tc>
        <w:tc>
          <w:tcPr>
            <w:tcW w:w="1723" w:type="dxa"/>
          </w:tcPr>
          <w:p w14:paraId="6A547B20">
            <w:pPr>
              <w:pStyle w:val="9"/>
              <w:spacing w:before="164"/>
              <w:ind w:left="101"/>
              <w:rPr>
                <w:sz w:val="22"/>
              </w:rPr>
            </w:pPr>
            <w:r>
              <w:rPr>
                <w:spacing w:val="-4"/>
                <w:sz w:val="22"/>
              </w:rPr>
              <w:t>Disappointed</w:t>
            </w:r>
            <w:r>
              <w:rPr>
                <w:spacing w:val="11"/>
                <w:sz w:val="22"/>
              </w:rPr>
              <w:t xml:space="preserve"> </w:t>
            </w:r>
            <w:r>
              <w:rPr>
                <w:spacing w:val="-5"/>
                <w:sz w:val="22"/>
              </w:rPr>
              <w:t>and</w:t>
            </w:r>
          </w:p>
          <w:p w14:paraId="6FF32C5A">
            <w:pPr>
              <w:pStyle w:val="9"/>
              <w:spacing w:before="60"/>
              <w:rPr>
                <w:b/>
                <w:sz w:val="22"/>
              </w:rPr>
            </w:pPr>
          </w:p>
          <w:p w14:paraId="68BD63DC">
            <w:pPr>
              <w:pStyle w:val="9"/>
              <w:spacing w:before="1"/>
              <w:ind w:left="48" w:right="433" w:firstLine="52"/>
              <w:jc w:val="both"/>
              <w:rPr>
                <w:sz w:val="22"/>
              </w:rPr>
            </w:pPr>
            <w:r>
              <w:rPr>
                <w:spacing w:val="-2"/>
                <w:sz w:val="22"/>
              </w:rPr>
              <w:t xml:space="preserve">disconnected </w:t>
            </w:r>
            <w:r>
              <w:rPr>
                <w:spacing w:val="-4"/>
                <w:sz w:val="22"/>
              </w:rPr>
              <w:t xml:space="preserve">frommyhealth </w:t>
            </w:r>
            <w:r>
              <w:rPr>
                <w:spacing w:val="-2"/>
                <w:sz w:val="22"/>
              </w:rPr>
              <w:t>goals</w:t>
            </w:r>
          </w:p>
        </w:tc>
      </w:tr>
    </w:tbl>
    <w:p w14:paraId="5F088FAA">
      <w:pPr>
        <w:rPr>
          <w:sz w:val="2"/>
          <w:szCs w:val="2"/>
        </w:rPr>
      </w:pPr>
      <w:r>
        <w:rPr>
          <w:sz w:val="2"/>
          <w:szCs w:val="2"/>
        </w:rPr>
        <mc:AlternateContent>
          <mc:Choice Requires="wps">
            <w:drawing>
              <wp:anchor distT="0" distB="0" distL="0" distR="0" simplePos="0" relativeHeight="251665408" behindDoc="1" locked="0" layoutInCell="1" allowOverlap="1">
                <wp:simplePos x="0" y="0"/>
                <wp:positionH relativeFrom="page">
                  <wp:posOffset>304800</wp:posOffset>
                </wp:positionH>
                <wp:positionV relativeFrom="page">
                  <wp:posOffset>304165</wp:posOffset>
                </wp:positionV>
                <wp:extent cx="7164070" cy="9450070"/>
                <wp:effectExtent l="0" t="0" r="0" b="0"/>
                <wp:wrapNone/>
                <wp:docPr id="5" name="Graphic 5"/>
                <wp:cNvGraphicFramePr/>
                <a:graphic xmlns:a="http://schemas.openxmlformats.org/drawingml/2006/main">
                  <a:graphicData uri="http://schemas.microsoft.com/office/word/2010/wordprocessingShape">
                    <wps:wsp>
                      <wps:cNvSpPr/>
                      <wps:spPr>
                        <a:xfrm>
                          <a:off x="0" y="0"/>
                          <a:ext cx="7164070" cy="9450070"/>
                        </a:xfrm>
                        <a:custGeom>
                          <a:avLst/>
                          <a:gdLst/>
                          <a:ahLst/>
                          <a:cxnLst/>
                          <a:rect l="l" t="t" r="r" b="b"/>
                          <a:pathLst>
                            <a:path w="7164070" h="9450070">
                              <a:moveTo>
                                <a:pt x="7164070" y="0"/>
                              </a:moveTo>
                              <a:lnTo>
                                <a:pt x="7146290" y="0"/>
                              </a:lnTo>
                              <a:lnTo>
                                <a:pt x="7146290" y="19050"/>
                              </a:lnTo>
                              <a:lnTo>
                                <a:pt x="7146290" y="9432290"/>
                              </a:lnTo>
                              <a:lnTo>
                                <a:pt x="7098665" y="9432290"/>
                              </a:lnTo>
                              <a:lnTo>
                                <a:pt x="18415" y="9432290"/>
                              </a:lnTo>
                              <a:lnTo>
                                <a:pt x="18415" y="19050"/>
                              </a:lnTo>
                              <a:lnTo>
                                <a:pt x="7098665" y="19050"/>
                              </a:lnTo>
                              <a:lnTo>
                                <a:pt x="7146290" y="19050"/>
                              </a:lnTo>
                              <a:lnTo>
                                <a:pt x="7146290" y="0"/>
                              </a:lnTo>
                              <a:lnTo>
                                <a:pt x="7098665" y="0"/>
                              </a:lnTo>
                              <a:lnTo>
                                <a:pt x="0" y="0"/>
                              </a:lnTo>
                              <a:lnTo>
                                <a:pt x="0" y="19050"/>
                              </a:lnTo>
                              <a:lnTo>
                                <a:pt x="0" y="9432290"/>
                              </a:lnTo>
                              <a:lnTo>
                                <a:pt x="0" y="9450070"/>
                              </a:lnTo>
                              <a:lnTo>
                                <a:pt x="7098665" y="9450070"/>
                              </a:lnTo>
                              <a:lnTo>
                                <a:pt x="7164070" y="9450070"/>
                              </a:lnTo>
                              <a:lnTo>
                                <a:pt x="7164070" y="9432290"/>
                              </a:lnTo>
                              <a:lnTo>
                                <a:pt x="7164070" y="19050"/>
                              </a:lnTo>
                              <a:lnTo>
                                <a:pt x="7164070"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24pt;margin-top:23.95pt;height:744.1pt;width:564.1pt;mso-position-horizontal-relative:page;mso-position-vertical-relative:page;z-index:-251651072;mso-width-relative:page;mso-height-relative:page;" fillcolor="#000000" filled="t" stroked="f" coordsize="7164070,9450070" o:gfxdata="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VK7+twAAAALAQAADwAAAAAAAAABACAA&#10;AAAiAAAAZHJzL2Rvd25yZXYueG1sUEsBAhQAFAAAAAgAh07iQIYvL8x7AgAAigcAAA4AAAAAAAAA&#10;AQAgAAAAKwEAAGRycy9lMm9Eb2MueG1sUEsFBgAAAAAGAAYAWQEAABgGAAAAAA==&#10;" path="m7164070,0l7146290,0,7146290,19050,7146290,9432290,7098665,9432290,18415,9432290,18415,19050,7098665,19050,7146290,19050,7146290,0,7098665,0,0,0,0,19050,0,9432290,0,9450070,7098665,9450070,7164070,9450070,7164070,9432290,7164070,19050,7164070,0xe">
                <v:fill on="t" focussize="0,0"/>
                <v:stroke on="f"/>
                <v:imagedata o:title=""/>
                <o:lock v:ext="edit" aspectratio="f"/>
                <v:textbox inset="0mm,0mm,0mm,0mm"/>
              </v:shape>
            </w:pict>
          </mc:Fallback>
        </mc:AlternateContent>
      </w:r>
    </w:p>
    <w:p w14:paraId="3B2AAF95">
      <w:pPr>
        <w:spacing w:after="0"/>
        <w:rPr>
          <w:sz w:val="2"/>
          <w:szCs w:val="2"/>
        </w:rPr>
        <w:sectPr>
          <w:headerReference r:id="rId6" w:type="default"/>
          <w:pgSz w:w="12240" w:h="15840"/>
          <w:pgMar w:top="1720" w:right="720" w:bottom="280" w:left="720" w:header="0" w:footer="0" w:gutter="0"/>
          <w:pgBorders w:offsetFrom="page">
            <w:top w:val="single" w:color="000000" w:sz="4" w:space="28"/>
            <w:left w:val="single" w:color="000000" w:sz="4" w:space="28"/>
            <w:bottom w:val="single" w:color="000000" w:sz="4" w:space="28"/>
            <w:right w:val="single" w:color="000000" w:sz="4" w:space="28"/>
          </w:pgBorders>
          <w:cols w:space="720" w:num="1"/>
        </w:sectPr>
      </w:pPr>
    </w:p>
    <w:p w14:paraId="13443CDC">
      <w:pPr>
        <w:pStyle w:val="6"/>
        <w:rPr>
          <w:b/>
          <w:sz w:val="32"/>
        </w:rPr>
      </w:pPr>
      <w:r>
        <w:rPr>
          <w:b/>
          <w:sz w:val="32"/>
        </w:rPr>
        <mc:AlternateContent>
          <mc:Choice Requires="wpg">
            <w:drawing>
              <wp:anchor distT="0" distB="0" distL="0" distR="0" simplePos="0" relativeHeight="251659264" behindDoc="0" locked="0" layoutInCell="1" allowOverlap="1">
                <wp:simplePos x="0" y="0"/>
                <wp:positionH relativeFrom="page">
                  <wp:posOffset>359410</wp:posOffset>
                </wp:positionH>
                <wp:positionV relativeFrom="page">
                  <wp:posOffset>266700</wp:posOffset>
                </wp:positionV>
                <wp:extent cx="7056120" cy="468630"/>
                <wp:effectExtent l="0" t="0" r="0" b="0"/>
                <wp:wrapNone/>
                <wp:docPr id="6" name="Group 6"/>
                <wp:cNvGraphicFramePr/>
                <a:graphic xmlns:a="http://schemas.openxmlformats.org/drawingml/2006/main">
                  <a:graphicData uri="http://schemas.microsoft.com/office/word/2010/wordprocessingGroup">
                    <wpg:wgp>
                      <wpg:cNvGrpSpPr/>
                      <wpg:grpSpPr>
                        <a:xfrm>
                          <a:off x="0" y="0"/>
                          <a:ext cx="7056120" cy="468630"/>
                          <a:chOff x="0" y="0"/>
                          <a:chExt cx="7056120" cy="468630"/>
                        </a:xfrm>
                      </wpg:grpSpPr>
                      <pic:pic xmlns:pic="http://schemas.openxmlformats.org/drawingml/2006/picture">
                        <pic:nvPicPr>
                          <pic:cNvPr id="7" name="Image 7"/>
                          <pic:cNvPicPr/>
                        </pic:nvPicPr>
                        <pic:blipFill>
                          <a:blip r:embed="rId20" cstate="print"/>
                          <a:stretch>
                            <a:fillRect/>
                          </a:stretch>
                        </pic:blipFill>
                        <pic:spPr>
                          <a:xfrm>
                            <a:off x="5795390" y="111772"/>
                            <a:ext cx="1019175" cy="293230"/>
                          </a:xfrm>
                          <a:prstGeom prst="rect">
                            <a:avLst/>
                          </a:prstGeom>
                        </pic:spPr>
                      </pic:pic>
                      <pic:pic xmlns:pic="http://schemas.openxmlformats.org/drawingml/2006/picture">
                        <pic:nvPicPr>
                          <pic:cNvPr id="8" name="Image 8"/>
                          <pic:cNvPicPr/>
                        </pic:nvPicPr>
                        <pic:blipFill>
                          <a:blip r:embed="rId21" cstate="print"/>
                          <a:stretch>
                            <a:fillRect/>
                          </a:stretch>
                        </pic:blipFill>
                        <pic:spPr>
                          <a:xfrm>
                            <a:off x="170561" y="0"/>
                            <a:ext cx="1631950" cy="468629"/>
                          </a:xfrm>
                          <a:prstGeom prst="rect">
                            <a:avLst/>
                          </a:prstGeom>
                        </pic:spPr>
                      </pic:pic>
                      <wps:wsp>
                        <wps:cNvPr id="9" name="Graphic 9"/>
                        <wps:cNvSpPr/>
                        <wps:spPr>
                          <a:xfrm>
                            <a:off x="0" y="38100"/>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pt;height:36.9pt;width:555.6pt;mso-position-horizontal-relative:page;mso-position-vertical-relative:page;z-index:251659264;mso-width-relative:page;mso-height-relative:page;" coordsize="7056120,468630" o:gfxdata="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">
                <o:lock v:ext="edit" aspectratio="f"/>
                <v:shape id="Image 7" o:spid="_x0000_s1026" o:spt="75" type="#_x0000_t75" style="position:absolute;left:5795390;top:111772;height:293230;width:1019175;" filled="f" o:preferrelative="t" stroked="f" coordsize="21600,21600" o:gfxdata="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fZmL4A&#10;AADaAAAADwAAAAAAAAABACAAAAAiAAAAZHJzL2Rvd25yZXYueG1sUEsBAhQAFAAAAAgAh07iQDMv&#10;BZ47AAAAOQAAABAAAAAAAAAAAQAgAAAADQEAAGRycy9zaGFwZXhtbC54bWxQSwUGAAAAAAYABgBb&#10;AQAAtwMAAAAA&#10;">
                  <v:fill on="f" focussize="0,0"/>
                  <v:stroke on="f"/>
                  <v:imagedata r:id="rId20" o:title=""/>
                  <o:lock v:ext="edit" aspectratio="f"/>
                </v:shape>
                <v:shape id="Image 8" o:spid="_x0000_s1026" o:spt="75" type="#_x0000_t75" style="position:absolute;left:170561;top:0;height:468629;width:1631950;" filled="f" o:preferrelative="t" stroked="f" coordsize="21600,21600" o:gfxdata="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5T27XbUAAADaAAAADwAA&#10;AAAAAAABACAAAAAiAAAAZHJzL2Rvd25yZXYueG1sUEsBAhQAFAAAAAgAh07iQDMvBZ47AAAAOQAA&#10;ABAAAAAAAAAAAQAgAAAABAEAAGRycy9zaGFwZXhtbC54bWxQSwUGAAAAAAYABgBbAQAArgMAAAAA&#10;">
                  <v:fill on="f" focussize="0,0"/>
                  <v:stroke on="f"/>
                  <v:imagedata r:id="rId21" o:title=""/>
                  <o:lock v:ext="edit" aspectratio="f"/>
                </v:shape>
                <v:shape id="Graphic 9" o:spid="_x0000_s1026" o:spt="100" style="position:absolute;left:0;top:38100;height:55244;width:7056120;" fillcolor="#FFFFFF" filled="t" stroked="f" coordsize="7056120,55244" o:gfxdata="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QSxH&#10;wAAAANoAAAAPAAAAAAAAAAEAIAAAACIAAABkcnMvZG93bnJldi54bWxQSwECFAAUAAAACACHTuJA&#10;My8FnjsAAAA5AAAAEAAAAAAAAAABACAAAAAPAQAAZHJzL3NoYXBleG1sLnhtbFBLBQYAAAAABgAG&#10;AFsBAAC5AwAAAAA=&#10;" path="m7055866,0l0,0,0,54864,7055866,54864,7055866,0xe">
                  <v:fill on="t" focussize="0,0"/>
                  <v:stroke on="f"/>
                  <v:imagedata o:title=""/>
                  <o:lock v:ext="edit" aspectratio="f"/>
                  <v:textbox inset="0mm,0mm,0mm,0mm"/>
                </v:shape>
              </v:group>
            </w:pict>
          </mc:Fallback>
        </mc:AlternateContent>
      </w:r>
    </w:p>
    <w:p w14:paraId="204DDCB0">
      <w:pPr>
        <w:pStyle w:val="6"/>
        <w:rPr>
          <w:b/>
          <w:sz w:val="32"/>
        </w:rPr>
      </w:pPr>
    </w:p>
    <w:p w14:paraId="7D961A24">
      <w:pPr>
        <w:pStyle w:val="6"/>
        <w:spacing w:before="304"/>
        <w:rPr>
          <w:b/>
          <w:sz w:val="32"/>
        </w:rPr>
      </w:pPr>
    </w:p>
    <w:p w14:paraId="2B25F0A3">
      <w:pPr>
        <w:pStyle w:val="3"/>
        <w:ind w:left="164" w:right="0"/>
      </w:pPr>
      <w:bookmarkStart w:id="17" w:name="ProjectProposal(ProposedSolution)"/>
      <w:bookmarkEnd w:id="17"/>
      <w:r>
        <w:rPr>
          <w:spacing w:val="-2"/>
        </w:rPr>
        <w:t>ProjectProposal(ProposedSolution)</w:t>
      </w:r>
    </w:p>
    <w:p w14:paraId="7419C3CE">
      <w:pPr>
        <w:spacing w:before="9"/>
        <w:ind w:left="720" w:right="0" w:firstLine="0"/>
        <w:jc w:val="left"/>
        <w:rPr>
          <w:b/>
          <w:sz w:val="24"/>
        </w:rPr>
      </w:pPr>
      <w:bookmarkStart w:id="18" w:name="ProjectProposal(Proposed Solution)"/>
      <w:bookmarkEnd w:id="18"/>
      <w:r>
        <w:rPr>
          <w:b/>
          <w:sz w:val="24"/>
        </w:rPr>
        <w:t>ProjectProposal(Proposed</w:t>
      </w:r>
      <w:r>
        <w:rPr>
          <w:b/>
          <w:spacing w:val="-11"/>
          <w:sz w:val="24"/>
        </w:rPr>
        <w:t xml:space="preserve"> </w:t>
      </w:r>
      <w:r>
        <w:rPr>
          <w:b/>
          <w:spacing w:val="-2"/>
          <w:sz w:val="24"/>
        </w:rPr>
        <w:t>Solution)</w:t>
      </w:r>
    </w:p>
    <w:p w14:paraId="74281CC9">
      <w:pPr>
        <w:pStyle w:val="6"/>
        <w:spacing w:before="176"/>
        <w:ind w:left="720" w:right="630" w:firstLine="720"/>
      </w:pPr>
      <w:r>
        <w:t>This project proposal</w:t>
      </w:r>
      <w:r>
        <w:rPr>
          <w:spacing w:val="-6"/>
        </w:rPr>
        <w:t xml:space="preserve"> </w:t>
      </w:r>
      <w:r>
        <w:t>outlines a solution</w:t>
      </w:r>
      <w:r>
        <w:rPr>
          <w:spacing w:val="-2"/>
        </w:rPr>
        <w:t xml:space="preserve"> </w:t>
      </w:r>
      <w:r>
        <w:t>to address a specific problem. With</w:t>
      </w:r>
      <w:r>
        <w:rPr>
          <w:spacing w:val="-2"/>
        </w:rPr>
        <w:t xml:space="preserve"> </w:t>
      </w:r>
      <w:r>
        <w:t>a clear objective,</w:t>
      </w:r>
      <w:r>
        <w:rPr>
          <w:spacing w:val="-2"/>
        </w:rPr>
        <w:t xml:space="preserve"> </w:t>
      </w:r>
      <w:r>
        <w:t>defined</w:t>
      </w:r>
      <w:r>
        <w:rPr>
          <w:spacing w:val="-4"/>
        </w:rPr>
        <w:t xml:space="preserve"> </w:t>
      </w:r>
      <w:r>
        <w:t>scope,</w:t>
      </w:r>
      <w:r>
        <w:rPr>
          <w:spacing w:val="-2"/>
        </w:rPr>
        <w:t xml:space="preserve"> </w:t>
      </w:r>
      <w:r>
        <w:t>and</w:t>
      </w:r>
      <w:r>
        <w:rPr>
          <w:spacing w:val="-4"/>
        </w:rPr>
        <w:t xml:space="preserve"> </w:t>
      </w:r>
      <w:r>
        <w:t>a</w:t>
      </w:r>
      <w:r>
        <w:rPr>
          <w:spacing w:val="-5"/>
        </w:rPr>
        <w:t xml:space="preserve"> </w:t>
      </w:r>
      <w:r>
        <w:t>concise</w:t>
      </w:r>
      <w:r>
        <w:rPr>
          <w:spacing w:val="-5"/>
        </w:rPr>
        <w:t xml:space="preserve"> </w:t>
      </w:r>
      <w:r>
        <w:t>problem</w:t>
      </w:r>
      <w:r>
        <w:rPr>
          <w:spacing w:val="-8"/>
        </w:rPr>
        <w:t xml:space="preserve"> </w:t>
      </w:r>
      <w:r>
        <w:t>statement,</w:t>
      </w:r>
      <w:r>
        <w:rPr>
          <w:spacing w:val="-6"/>
        </w:rPr>
        <w:t xml:space="preserve"> </w:t>
      </w:r>
      <w:r>
        <w:t>the proposed</w:t>
      </w:r>
      <w:r>
        <w:rPr>
          <w:spacing w:val="-4"/>
        </w:rPr>
        <w:t xml:space="preserve"> </w:t>
      </w:r>
      <w:r>
        <w:t>solution</w:t>
      </w:r>
      <w:r>
        <w:rPr>
          <w:spacing w:val="-8"/>
        </w:rPr>
        <w:t xml:space="preserve"> </w:t>
      </w:r>
      <w:r>
        <w:t>details</w:t>
      </w:r>
      <w:r>
        <w:rPr>
          <w:spacing w:val="-5"/>
        </w:rPr>
        <w:t xml:space="preserve"> </w:t>
      </w:r>
      <w:r>
        <w:t xml:space="preserve">the </w:t>
      </w:r>
      <w:r>
        <w:rPr>
          <w:spacing w:val="-2"/>
        </w:rPr>
        <w:t>approach,keyfeatures,andresourcerequirements,includinghardware,software,andpersonnel</w:t>
      </w:r>
    </w:p>
    <w:p w14:paraId="648B79B0">
      <w:pPr>
        <w:pStyle w:val="6"/>
        <w:rPr>
          <w:sz w:val="20"/>
        </w:rPr>
      </w:pPr>
    </w:p>
    <w:p w14:paraId="7D5027E3">
      <w:pPr>
        <w:pStyle w:val="6"/>
        <w:spacing w:before="102"/>
        <w:rPr>
          <w:sz w:val="20"/>
        </w:rPr>
      </w:pPr>
    </w:p>
    <w:tbl>
      <w:tblPr>
        <w:tblStyle w:val="5"/>
        <w:tblW w:w="0" w:type="auto"/>
        <w:tblInd w:w="7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15"/>
        <w:gridCol w:w="6952"/>
      </w:tblGrid>
      <w:tr w14:paraId="2B00E9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1" w:hRule="atLeast"/>
        </w:trPr>
        <w:tc>
          <w:tcPr>
            <w:tcW w:w="9367" w:type="dxa"/>
            <w:gridSpan w:val="2"/>
          </w:tcPr>
          <w:p w14:paraId="0884B7A4">
            <w:pPr>
              <w:pStyle w:val="9"/>
              <w:spacing w:before="97"/>
              <w:ind w:left="110"/>
              <w:rPr>
                <w:b/>
                <w:sz w:val="24"/>
              </w:rPr>
            </w:pPr>
            <w:r>
              <w:rPr>
                <w:b/>
                <w:spacing w:val="-2"/>
                <w:sz w:val="24"/>
              </w:rPr>
              <w:t>ProjectOverview</w:t>
            </w:r>
          </w:p>
        </w:tc>
      </w:tr>
      <w:tr w14:paraId="6F99A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4" w:hRule="atLeast"/>
        </w:trPr>
        <w:tc>
          <w:tcPr>
            <w:tcW w:w="2415" w:type="dxa"/>
          </w:tcPr>
          <w:p w14:paraId="2892F96F">
            <w:pPr>
              <w:pStyle w:val="9"/>
              <w:spacing w:before="92"/>
              <w:ind w:left="110"/>
              <w:rPr>
                <w:sz w:val="22"/>
              </w:rPr>
            </w:pPr>
            <w:r>
              <w:rPr>
                <w:spacing w:val="-2"/>
                <w:sz w:val="22"/>
              </w:rPr>
              <w:t>Objective</w:t>
            </w:r>
          </w:p>
        </w:tc>
        <w:tc>
          <w:tcPr>
            <w:tcW w:w="6952" w:type="dxa"/>
          </w:tcPr>
          <w:p w14:paraId="212BE237">
            <w:pPr>
              <w:pStyle w:val="9"/>
              <w:spacing w:before="92"/>
              <w:ind w:left="110" w:right="390"/>
              <w:rPr>
                <w:sz w:val="22"/>
              </w:rPr>
            </w:pPr>
            <w:r>
              <w:rPr>
                <w:spacing w:val="-2"/>
                <w:sz w:val="22"/>
              </w:rPr>
              <w:t xml:space="preserve">Todevelopasystemthatprovidespersonalizedandefficientrestaurant </w:t>
            </w:r>
            <w:r>
              <w:rPr>
                <w:sz w:val="22"/>
              </w:rPr>
              <w:t>recommendationsby</w:t>
            </w:r>
            <w:r>
              <w:rPr>
                <w:spacing w:val="27"/>
                <w:sz w:val="22"/>
              </w:rPr>
              <w:t xml:space="preserve"> </w:t>
            </w:r>
            <w:r>
              <w:rPr>
                <w:sz w:val="22"/>
              </w:rPr>
              <w:t>analyzing</w:t>
            </w:r>
            <w:r>
              <w:rPr>
                <w:spacing w:val="26"/>
                <w:sz w:val="22"/>
              </w:rPr>
              <w:t xml:space="preserve"> </w:t>
            </w:r>
            <w:r>
              <w:rPr>
                <w:sz w:val="22"/>
              </w:rPr>
              <w:t>user</w:t>
            </w:r>
            <w:r>
              <w:rPr>
                <w:spacing w:val="34"/>
                <w:sz w:val="22"/>
              </w:rPr>
              <w:t xml:space="preserve"> </w:t>
            </w:r>
            <w:r>
              <w:rPr>
                <w:sz w:val="22"/>
              </w:rPr>
              <w:t>preferences,dietary</w:t>
            </w:r>
            <w:r>
              <w:rPr>
                <w:spacing w:val="27"/>
                <w:sz w:val="22"/>
              </w:rPr>
              <w:t xml:space="preserve"> </w:t>
            </w:r>
            <w:r>
              <w:rPr>
                <w:sz w:val="22"/>
              </w:rPr>
              <w:t>requirements, location, and budget.</w:t>
            </w:r>
          </w:p>
        </w:tc>
      </w:tr>
      <w:tr w14:paraId="7E2604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2415" w:type="dxa"/>
          </w:tcPr>
          <w:p w14:paraId="5D03FB8B">
            <w:pPr>
              <w:pStyle w:val="9"/>
              <w:spacing w:before="97"/>
              <w:ind w:left="110"/>
              <w:rPr>
                <w:sz w:val="22"/>
              </w:rPr>
            </w:pPr>
            <w:r>
              <w:rPr>
                <w:spacing w:val="-4"/>
                <w:sz w:val="22"/>
              </w:rPr>
              <w:t>Scope</w:t>
            </w:r>
          </w:p>
        </w:tc>
        <w:tc>
          <w:tcPr>
            <w:tcW w:w="6952" w:type="dxa"/>
          </w:tcPr>
          <w:p w14:paraId="0042BBF3">
            <w:pPr>
              <w:pStyle w:val="9"/>
              <w:spacing w:before="97"/>
              <w:ind w:left="110" w:right="390"/>
              <w:rPr>
                <w:sz w:val="22"/>
              </w:rPr>
            </w:pPr>
            <w:r>
              <w:rPr>
                <w:sz w:val="22"/>
              </w:rPr>
              <w:t>The</w:t>
            </w:r>
            <w:r>
              <w:rPr>
                <w:spacing w:val="-10"/>
                <w:sz w:val="22"/>
              </w:rPr>
              <w:t xml:space="preserve"> </w:t>
            </w:r>
            <w:r>
              <w:rPr>
                <w:sz w:val="22"/>
              </w:rPr>
              <w:t>project</w:t>
            </w:r>
            <w:r>
              <w:rPr>
                <w:spacing w:val="-3"/>
                <w:sz w:val="22"/>
              </w:rPr>
              <w:t xml:space="preserve"> </w:t>
            </w:r>
            <w:r>
              <w:rPr>
                <w:sz w:val="22"/>
              </w:rPr>
              <w:t>aims</w:t>
            </w:r>
            <w:r>
              <w:rPr>
                <w:spacing w:val="-4"/>
                <w:sz w:val="22"/>
              </w:rPr>
              <w:t xml:space="preserve"> </w:t>
            </w:r>
            <w:r>
              <w:rPr>
                <w:sz w:val="22"/>
              </w:rPr>
              <w:t>to</w:t>
            </w:r>
            <w:r>
              <w:rPr>
                <w:spacing w:val="-8"/>
                <w:sz w:val="22"/>
              </w:rPr>
              <w:t xml:space="preserve"> </w:t>
            </w:r>
            <w:r>
              <w:rPr>
                <w:sz w:val="22"/>
              </w:rPr>
              <w:t>serve</w:t>
            </w:r>
            <w:r>
              <w:rPr>
                <w:spacing w:val="-10"/>
                <w:sz w:val="22"/>
              </w:rPr>
              <w:t xml:space="preserve"> </w:t>
            </w:r>
            <w:r>
              <w:rPr>
                <w:sz w:val="22"/>
              </w:rPr>
              <w:t>users</w:t>
            </w:r>
            <w:r>
              <w:rPr>
                <w:spacing w:val="-4"/>
                <w:sz w:val="22"/>
              </w:rPr>
              <w:t xml:space="preserve"> </w:t>
            </w:r>
            <w:r>
              <w:rPr>
                <w:sz w:val="22"/>
              </w:rPr>
              <w:t>seeking</w:t>
            </w:r>
            <w:r>
              <w:rPr>
                <w:spacing w:val="-8"/>
                <w:sz w:val="22"/>
              </w:rPr>
              <w:t xml:space="preserve"> </w:t>
            </w:r>
            <w:r>
              <w:rPr>
                <w:sz w:val="22"/>
              </w:rPr>
              <w:t>restaurant</w:t>
            </w:r>
            <w:r>
              <w:rPr>
                <w:spacing w:val="-3"/>
                <w:sz w:val="22"/>
              </w:rPr>
              <w:t xml:space="preserve"> </w:t>
            </w:r>
            <w:r>
              <w:rPr>
                <w:sz w:val="22"/>
              </w:rPr>
              <w:t>suggestions</w:t>
            </w:r>
            <w:r>
              <w:rPr>
                <w:spacing w:val="-4"/>
                <w:sz w:val="22"/>
              </w:rPr>
              <w:t xml:space="preserve"> </w:t>
            </w:r>
            <w:r>
              <w:rPr>
                <w:sz w:val="22"/>
              </w:rPr>
              <w:t xml:space="preserve">that match their individual lifestyle choices and dining preferences. It will operate </w:t>
            </w:r>
            <w:r>
              <w:rPr>
                <w:spacing w:val="-2"/>
                <w:sz w:val="22"/>
              </w:rPr>
              <w:t>acrossvariousregions,consideringreal-timedataandqualitativereviews.</w:t>
            </w:r>
          </w:p>
        </w:tc>
      </w:tr>
      <w:tr w14:paraId="7354FF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5" w:hRule="atLeast"/>
        </w:trPr>
        <w:tc>
          <w:tcPr>
            <w:tcW w:w="9367" w:type="dxa"/>
            <w:gridSpan w:val="2"/>
          </w:tcPr>
          <w:p w14:paraId="509FA038">
            <w:pPr>
              <w:pStyle w:val="9"/>
              <w:spacing w:before="97"/>
              <w:ind w:left="110"/>
              <w:rPr>
                <w:b/>
                <w:sz w:val="24"/>
              </w:rPr>
            </w:pPr>
            <w:r>
              <w:rPr>
                <w:b/>
                <w:spacing w:val="-2"/>
                <w:sz w:val="24"/>
              </w:rPr>
              <w:t>ProblemStatement</w:t>
            </w:r>
          </w:p>
        </w:tc>
      </w:tr>
      <w:tr w14:paraId="5C32DF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2415" w:type="dxa"/>
          </w:tcPr>
          <w:p w14:paraId="46170977">
            <w:pPr>
              <w:pStyle w:val="9"/>
              <w:spacing w:before="92"/>
              <w:ind w:left="110"/>
              <w:rPr>
                <w:sz w:val="22"/>
              </w:rPr>
            </w:pPr>
            <w:r>
              <w:rPr>
                <w:spacing w:val="-2"/>
                <w:sz w:val="22"/>
              </w:rPr>
              <w:t>Description</w:t>
            </w:r>
          </w:p>
        </w:tc>
        <w:tc>
          <w:tcPr>
            <w:tcW w:w="6952" w:type="dxa"/>
          </w:tcPr>
          <w:p w14:paraId="4B135270">
            <w:pPr>
              <w:pStyle w:val="9"/>
              <w:spacing w:before="92"/>
              <w:ind w:left="110" w:right="242"/>
              <w:rPr>
                <w:sz w:val="22"/>
              </w:rPr>
            </w:pPr>
            <w:r>
              <w:rPr>
                <w:sz w:val="22"/>
              </w:rPr>
              <w:t xml:space="preserve">Finding restaurants tailored to specific needs is often time-consuming and </w:t>
            </w:r>
            <w:r>
              <w:rPr>
                <w:spacing w:val="-2"/>
                <w:sz w:val="22"/>
              </w:rPr>
              <w:t xml:space="preserve">inefficient.Usersfrequentlyrevisitthesameplaces,missingdiverseoptions that </w:t>
            </w:r>
            <w:r>
              <w:rPr>
                <w:sz w:val="22"/>
              </w:rPr>
              <w:t>better match their preferences.</w:t>
            </w:r>
          </w:p>
        </w:tc>
      </w:tr>
      <w:tr w14:paraId="73CA5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9" w:hRule="atLeast"/>
        </w:trPr>
        <w:tc>
          <w:tcPr>
            <w:tcW w:w="2415" w:type="dxa"/>
          </w:tcPr>
          <w:p w14:paraId="5EF1201D">
            <w:pPr>
              <w:pStyle w:val="9"/>
              <w:spacing w:before="92"/>
              <w:ind w:left="110"/>
              <w:rPr>
                <w:sz w:val="22"/>
              </w:rPr>
            </w:pPr>
            <w:r>
              <w:rPr>
                <w:spacing w:val="-2"/>
                <w:sz w:val="22"/>
              </w:rPr>
              <w:t>Impact</w:t>
            </w:r>
          </w:p>
        </w:tc>
        <w:tc>
          <w:tcPr>
            <w:tcW w:w="6952" w:type="dxa"/>
          </w:tcPr>
          <w:p w14:paraId="0126B103">
            <w:pPr>
              <w:pStyle w:val="9"/>
              <w:spacing w:before="92"/>
              <w:ind w:left="110" w:right="242"/>
              <w:rPr>
                <w:sz w:val="22"/>
              </w:rPr>
            </w:pPr>
            <w:r>
              <w:rPr>
                <w:sz w:val="22"/>
              </w:rPr>
              <w:t>Solvingthisproblemimprovesusersatisfaction,encouragesexplorationof</w:t>
            </w:r>
            <w:r>
              <w:rPr>
                <w:spacing w:val="-14"/>
                <w:sz w:val="22"/>
              </w:rPr>
              <w:t xml:space="preserve"> </w:t>
            </w:r>
            <w:r>
              <w:rPr>
                <w:sz w:val="22"/>
              </w:rPr>
              <w:t>new dining options, and reduces time spent on decision-making.</w:t>
            </w:r>
          </w:p>
        </w:tc>
      </w:tr>
      <w:tr w14:paraId="2F5E9A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6" w:hRule="atLeast"/>
        </w:trPr>
        <w:tc>
          <w:tcPr>
            <w:tcW w:w="9367" w:type="dxa"/>
            <w:gridSpan w:val="2"/>
          </w:tcPr>
          <w:p w14:paraId="4B0775B0">
            <w:pPr>
              <w:pStyle w:val="9"/>
              <w:spacing w:before="97"/>
              <w:ind w:left="110"/>
              <w:rPr>
                <w:b/>
                <w:sz w:val="24"/>
              </w:rPr>
            </w:pPr>
            <w:r>
              <w:rPr>
                <w:b/>
                <w:spacing w:val="-2"/>
                <w:sz w:val="24"/>
              </w:rPr>
              <w:t>ProposedSolution</w:t>
            </w:r>
          </w:p>
        </w:tc>
      </w:tr>
      <w:tr w14:paraId="53437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2415" w:type="dxa"/>
          </w:tcPr>
          <w:p w14:paraId="1E8494CB">
            <w:pPr>
              <w:pStyle w:val="9"/>
              <w:spacing w:before="92"/>
              <w:ind w:left="110"/>
              <w:rPr>
                <w:sz w:val="22"/>
              </w:rPr>
            </w:pPr>
            <w:r>
              <w:rPr>
                <w:spacing w:val="-2"/>
                <w:sz w:val="22"/>
              </w:rPr>
              <w:t>Approach</w:t>
            </w:r>
          </w:p>
        </w:tc>
        <w:tc>
          <w:tcPr>
            <w:tcW w:w="6952" w:type="dxa"/>
          </w:tcPr>
          <w:p w14:paraId="44751A6C">
            <w:pPr>
              <w:pStyle w:val="9"/>
              <w:spacing w:before="92"/>
              <w:ind w:left="110" w:right="211"/>
              <w:rPr>
                <w:sz w:val="22"/>
              </w:rPr>
            </w:pPr>
            <w:r>
              <w:rPr>
                <w:sz w:val="22"/>
              </w:rPr>
              <w:t>Thesolutionemploysinnovativerecommendationalgorithmsthatfactorin</w:t>
            </w:r>
            <w:r>
              <w:rPr>
                <w:spacing w:val="-14"/>
                <w:sz w:val="22"/>
              </w:rPr>
              <w:t xml:space="preserve"> </w:t>
            </w:r>
            <w:r>
              <w:rPr>
                <w:sz w:val="22"/>
              </w:rPr>
              <w:t>both user input and external data like ambiance, ratings, and reviews. It adapts dynamically to user feedback and real-time changes.</w:t>
            </w:r>
          </w:p>
        </w:tc>
      </w:tr>
      <w:tr w14:paraId="6E793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63" w:hRule="atLeast"/>
        </w:trPr>
        <w:tc>
          <w:tcPr>
            <w:tcW w:w="2415" w:type="dxa"/>
          </w:tcPr>
          <w:p w14:paraId="168F087D">
            <w:pPr>
              <w:pStyle w:val="9"/>
              <w:spacing w:before="92"/>
              <w:ind w:left="110"/>
              <w:rPr>
                <w:sz w:val="22"/>
              </w:rPr>
            </w:pPr>
            <w:r>
              <w:rPr>
                <w:sz w:val="22"/>
              </w:rPr>
              <w:t>Key</w:t>
            </w:r>
            <w:r>
              <w:rPr>
                <w:spacing w:val="-6"/>
                <w:sz w:val="22"/>
              </w:rPr>
              <w:t xml:space="preserve"> </w:t>
            </w:r>
            <w:r>
              <w:rPr>
                <w:spacing w:val="-2"/>
                <w:sz w:val="22"/>
              </w:rPr>
              <w:t>Features</w:t>
            </w:r>
          </w:p>
        </w:tc>
        <w:tc>
          <w:tcPr>
            <w:tcW w:w="6952" w:type="dxa"/>
          </w:tcPr>
          <w:p w14:paraId="41E6DD0F">
            <w:pPr>
              <w:pStyle w:val="9"/>
              <w:numPr>
                <w:ilvl w:val="0"/>
                <w:numId w:val="4"/>
              </w:numPr>
              <w:tabs>
                <w:tab w:val="left" w:pos="830"/>
              </w:tabs>
              <w:spacing w:before="102" w:after="0" w:line="257" w:lineRule="exact"/>
              <w:ind w:left="830" w:right="0" w:hanging="360"/>
              <w:jc w:val="left"/>
              <w:rPr>
                <w:sz w:val="22"/>
              </w:rPr>
            </w:pPr>
            <w:r>
              <w:rPr>
                <w:spacing w:val="-2"/>
                <w:sz w:val="22"/>
              </w:rPr>
              <w:t>Personalizedrecommendations</w:t>
            </w:r>
          </w:p>
          <w:p w14:paraId="2261B0CF">
            <w:pPr>
              <w:pStyle w:val="9"/>
              <w:numPr>
                <w:ilvl w:val="0"/>
                <w:numId w:val="4"/>
              </w:numPr>
              <w:tabs>
                <w:tab w:val="left" w:pos="830"/>
              </w:tabs>
              <w:spacing w:before="0" w:after="0" w:line="252" w:lineRule="exact"/>
              <w:ind w:left="830" w:right="0" w:hanging="360"/>
              <w:jc w:val="left"/>
              <w:rPr>
                <w:sz w:val="22"/>
              </w:rPr>
            </w:pPr>
            <w:r>
              <w:rPr>
                <w:spacing w:val="-2"/>
                <w:sz w:val="22"/>
              </w:rPr>
              <w:t>Real-timedataanalysis</w:t>
            </w:r>
          </w:p>
          <w:p w14:paraId="1949FFEC">
            <w:pPr>
              <w:pStyle w:val="9"/>
              <w:numPr>
                <w:ilvl w:val="0"/>
                <w:numId w:val="4"/>
              </w:numPr>
              <w:tabs>
                <w:tab w:val="left" w:pos="830"/>
              </w:tabs>
              <w:spacing w:before="0" w:after="0" w:line="252" w:lineRule="exact"/>
              <w:ind w:left="830" w:right="0" w:hanging="360"/>
              <w:jc w:val="left"/>
              <w:rPr>
                <w:sz w:val="22"/>
              </w:rPr>
            </w:pPr>
            <w:r>
              <w:rPr>
                <w:spacing w:val="-2"/>
                <w:sz w:val="22"/>
              </w:rPr>
              <w:t>Integrationofuserreviews</w:t>
            </w:r>
          </w:p>
          <w:p w14:paraId="1752F5F1">
            <w:pPr>
              <w:pStyle w:val="9"/>
              <w:numPr>
                <w:ilvl w:val="0"/>
                <w:numId w:val="4"/>
              </w:numPr>
              <w:tabs>
                <w:tab w:val="left" w:pos="830"/>
              </w:tabs>
              <w:spacing w:before="0" w:after="0" w:line="254" w:lineRule="exact"/>
              <w:ind w:left="830" w:right="0" w:hanging="360"/>
              <w:jc w:val="left"/>
              <w:rPr>
                <w:sz w:val="22"/>
              </w:rPr>
            </w:pPr>
            <w:r>
              <w:rPr>
                <w:spacing w:val="-2"/>
                <w:sz w:val="22"/>
              </w:rPr>
              <w:t>Considerationofdietaryandbudget</w:t>
            </w:r>
            <w:r>
              <w:rPr>
                <w:spacing w:val="39"/>
                <w:sz w:val="22"/>
              </w:rPr>
              <w:t xml:space="preserve"> </w:t>
            </w:r>
            <w:r>
              <w:rPr>
                <w:spacing w:val="-2"/>
                <w:sz w:val="22"/>
              </w:rPr>
              <w:t>constraints</w:t>
            </w:r>
          </w:p>
          <w:p w14:paraId="4EF57F96">
            <w:pPr>
              <w:pStyle w:val="9"/>
              <w:numPr>
                <w:ilvl w:val="0"/>
                <w:numId w:val="4"/>
              </w:numPr>
              <w:tabs>
                <w:tab w:val="left" w:pos="830"/>
              </w:tabs>
              <w:spacing w:before="0" w:after="0" w:line="257" w:lineRule="exact"/>
              <w:ind w:left="830" w:right="0" w:hanging="360"/>
              <w:jc w:val="left"/>
              <w:rPr>
                <w:sz w:val="22"/>
              </w:rPr>
            </w:pPr>
            <w:r>
              <w:rPr>
                <w:spacing w:val="-2"/>
                <w:sz w:val="22"/>
              </w:rPr>
              <w:t>Scalableinfrastructure</w:t>
            </w:r>
          </w:p>
        </w:tc>
      </w:tr>
    </w:tbl>
    <w:p w14:paraId="2AFC0C3E">
      <w:pPr>
        <w:pStyle w:val="9"/>
        <w:spacing w:after="0" w:line="257" w:lineRule="exact"/>
        <w:jc w:val="left"/>
        <w:rPr>
          <w:sz w:val="22"/>
        </w:rPr>
        <w:sectPr>
          <w:headerReference r:id="rId7" w:type="default"/>
          <w:pgSz w:w="12240" w:h="15840"/>
          <w:pgMar w:top="420" w:right="720" w:bottom="280" w:left="720" w:header="0" w:footer="0" w:gutter="0"/>
          <w:cols w:space="720" w:num="1"/>
        </w:sectPr>
      </w:pPr>
    </w:p>
    <w:p w14:paraId="0AC2044E">
      <w:pPr>
        <w:pStyle w:val="6"/>
      </w:pPr>
    </w:p>
    <w:p w14:paraId="692A0C30">
      <w:pPr>
        <w:pStyle w:val="6"/>
        <w:spacing w:before="121"/>
      </w:pPr>
    </w:p>
    <w:p w14:paraId="24C70F25">
      <w:pPr>
        <w:spacing w:before="1"/>
        <w:ind w:left="730" w:right="0" w:firstLine="0"/>
        <w:jc w:val="center"/>
        <w:rPr>
          <w:b/>
          <w:sz w:val="24"/>
        </w:rPr>
      </w:pPr>
      <w:bookmarkStart w:id="19" w:name="ResourceRequirements"/>
      <w:bookmarkEnd w:id="19"/>
      <w:r>
        <w:rPr>
          <w:b/>
          <w:spacing w:val="-2"/>
          <w:sz w:val="24"/>
        </w:rPr>
        <w:t>ResourceRequirements</w:t>
      </w:r>
    </w:p>
    <w:p w14:paraId="0C950C12">
      <w:pPr>
        <w:pStyle w:val="6"/>
        <w:spacing w:before="54"/>
        <w:rPr>
          <w:b/>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2"/>
        <w:gridCol w:w="3121"/>
        <w:gridCol w:w="3126"/>
      </w:tblGrid>
      <w:tr w14:paraId="3526A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3122" w:type="dxa"/>
          </w:tcPr>
          <w:p w14:paraId="24F1EE4D">
            <w:pPr>
              <w:pStyle w:val="9"/>
              <w:spacing w:before="98"/>
              <w:ind w:left="105"/>
              <w:rPr>
                <w:b/>
                <w:sz w:val="24"/>
              </w:rPr>
            </w:pPr>
            <w:r>
              <w:rPr>
                <w:b/>
                <w:spacing w:val="-2"/>
                <w:sz w:val="24"/>
              </w:rPr>
              <w:t>ResourceType</w:t>
            </w:r>
          </w:p>
        </w:tc>
        <w:tc>
          <w:tcPr>
            <w:tcW w:w="3121" w:type="dxa"/>
          </w:tcPr>
          <w:p w14:paraId="3F3BF043">
            <w:pPr>
              <w:pStyle w:val="9"/>
              <w:spacing w:before="98"/>
              <w:ind w:left="104"/>
              <w:rPr>
                <w:b/>
                <w:sz w:val="24"/>
              </w:rPr>
            </w:pPr>
            <w:r>
              <w:rPr>
                <w:b/>
                <w:spacing w:val="-2"/>
                <w:sz w:val="24"/>
              </w:rPr>
              <w:t>Description</w:t>
            </w:r>
          </w:p>
        </w:tc>
        <w:tc>
          <w:tcPr>
            <w:tcW w:w="3126" w:type="dxa"/>
          </w:tcPr>
          <w:p w14:paraId="006B0822">
            <w:pPr>
              <w:pStyle w:val="9"/>
              <w:spacing w:before="98"/>
              <w:ind w:left="109"/>
              <w:rPr>
                <w:b/>
                <w:sz w:val="24"/>
              </w:rPr>
            </w:pPr>
            <w:r>
              <w:rPr>
                <w:b/>
                <w:spacing w:val="-2"/>
                <w:sz w:val="24"/>
              </w:rPr>
              <w:t>Specification/Allocation</w:t>
            </w:r>
          </w:p>
        </w:tc>
      </w:tr>
      <w:tr w14:paraId="7931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9369" w:type="dxa"/>
            <w:gridSpan w:val="3"/>
          </w:tcPr>
          <w:p w14:paraId="462C1928">
            <w:pPr>
              <w:pStyle w:val="9"/>
              <w:spacing w:before="169"/>
              <w:ind w:left="105"/>
              <w:rPr>
                <w:b/>
                <w:sz w:val="24"/>
              </w:rPr>
            </w:pPr>
            <w:r>
              <w:rPr>
                <w:b/>
                <w:spacing w:val="-2"/>
                <w:sz w:val="24"/>
              </w:rPr>
              <w:t>Hardware</w:t>
            </w:r>
          </w:p>
        </w:tc>
      </w:tr>
      <w:tr w14:paraId="428ED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3122" w:type="dxa"/>
          </w:tcPr>
          <w:p w14:paraId="781A992C">
            <w:pPr>
              <w:pStyle w:val="9"/>
              <w:spacing w:before="106"/>
              <w:ind w:left="105"/>
              <w:rPr>
                <w:sz w:val="22"/>
              </w:rPr>
            </w:pPr>
            <w:r>
              <w:rPr>
                <w:spacing w:val="-2"/>
                <w:sz w:val="22"/>
              </w:rPr>
              <w:t>ComputingResources</w:t>
            </w:r>
          </w:p>
        </w:tc>
        <w:tc>
          <w:tcPr>
            <w:tcW w:w="3121" w:type="dxa"/>
          </w:tcPr>
          <w:p w14:paraId="10B8FA20">
            <w:pPr>
              <w:pStyle w:val="9"/>
              <w:spacing w:before="106"/>
              <w:ind w:left="104"/>
              <w:rPr>
                <w:sz w:val="22"/>
              </w:rPr>
            </w:pPr>
            <w:r>
              <w:rPr>
                <w:spacing w:val="-2"/>
                <w:sz w:val="22"/>
              </w:rPr>
              <w:t>8-coreCPUsandoptional</w:t>
            </w:r>
            <w:r>
              <w:rPr>
                <w:spacing w:val="17"/>
                <w:sz w:val="22"/>
              </w:rPr>
              <w:t xml:space="preserve"> </w:t>
            </w:r>
            <w:r>
              <w:rPr>
                <w:spacing w:val="-5"/>
                <w:sz w:val="22"/>
              </w:rPr>
              <w:t>GPU</w:t>
            </w:r>
          </w:p>
        </w:tc>
        <w:tc>
          <w:tcPr>
            <w:tcW w:w="3126" w:type="dxa"/>
          </w:tcPr>
          <w:p w14:paraId="5FE8611D">
            <w:pPr>
              <w:pStyle w:val="9"/>
              <w:spacing w:before="92"/>
              <w:ind w:left="109"/>
              <w:rPr>
                <w:sz w:val="24"/>
              </w:rPr>
            </w:pPr>
            <w:r>
              <w:rPr>
                <w:spacing w:val="-2"/>
                <w:sz w:val="24"/>
              </w:rPr>
              <w:t>2xNVIDIAV100GPUs</w:t>
            </w:r>
          </w:p>
        </w:tc>
      </w:tr>
      <w:tr w14:paraId="4018F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122" w:type="dxa"/>
          </w:tcPr>
          <w:p w14:paraId="0477AA63">
            <w:pPr>
              <w:pStyle w:val="9"/>
              <w:spacing w:before="92"/>
              <w:ind w:left="105"/>
              <w:rPr>
                <w:sz w:val="22"/>
              </w:rPr>
            </w:pPr>
            <w:r>
              <w:rPr>
                <w:spacing w:val="-2"/>
                <w:sz w:val="22"/>
              </w:rPr>
              <w:t>Memory</w:t>
            </w:r>
          </w:p>
        </w:tc>
        <w:tc>
          <w:tcPr>
            <w:tcW w:w="3121" w:type="dxa"/>
          </w:tcPr>
          <w:p w14:paraId="22DDD97E">
            <w:pPr>
              <w:pStyle w:val="9"/>
              <w:spacing w:before="92"/>
              <w:ind w:left="104"/>
              <w:rPr>
                <w:sz w:val="22"/>
              </w:rPr>
            </w:pPr>
            <w:r>
              <w:rPr>
                <w:spacing w:val="-5"/>
                <w:sz w:val="22"/>
              </w:rPr>
              <w:t>RAM</w:t>
            </w:r>
          </w:p>
        </w:tc>
        <w:tc>
          <w:tcPr>
            <w:tcW w:w="3126" w:type="dxa"/>
          </w:tcPr>
          <w:p w14:paraId="15941D89">
            <w:pPr>
              <w:pStyle w:val="9"/>
              <w:spacing w:before="92"/>
              <w:ind w:left="109"/>
              <w:rPr>
                <w:sz w:val="22"/>
              </w:rPr>
            </w:pPr>
            <w:r>
              <w:rPr>
                <w:spacing w:val="-2"/>
                <w:sz w:val="22"/>
              </w:rPr>
              <w:t>Minimum8GBRAM</w:t>
            </w:r>
          </w:p>
        </w:tc>
      </w:tr>
      <w:tr w14:paraId="54C5D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3122" w:type="dxa"/>
          </w:tcPr>
          <w:p w14:paraId="74116EF1">
            <w:pPr>
              <w:pStyle w:val="9"/>
              <w:spacing w:before="207"/>
              <w:ind w:left="105"/>
              <w:rPr>
                <w:sz w:val="24"/>
              </w:rPr>
            </w:pPr>
            <w:r>
              <w:rPr>
                <w:spacing w:val="-2"/>
                <w:sz w:val="24"/>
              </w:rPr>
              <w:t>Storage</w:t>
            </w:r>
          </w:p>
        </w:tc>
        <w:tc>
          <w:tcPr>
            <w:tcW w:w="3121" w:type="dxa"/>
          </w:tcPr>
          <w:p w14:paraId="04C84D79">
            <w:pPr>
              <w:pStyle w:val="9"/>
              <w:spacing w:before="221"/>
              <w:ind w:left="104"/>
              <w:rPr>
                <w:sz w:val="22"/>
              </w:rPr>
            </w:pPr>
            <w:r>
              <w:rPr>
                <w:spacing w:val="-5"/>
                <w:sz w:val="22"/>
              </w:rPr>
              <w:t>SSD</w:t>
            </w:r>
          </w:p>
        </w:tc>
        <w:tc>
          <w:tcPr>
            <w:tcW w:w="3126" w:type="dxa"/>
          </w:tcPr>
          <w:p w14:paraId="58209272">
            <w:pPr>
              <w:pStyle w:val="9"/>
              <w:spacing w:before="97"/>
              <w:ind w:left="109" w:right="233"/>
              <w:rPr>
                <w:sz w:val="22"/>
              </w:rPr>
            </w:pPr>
            <w:r>
              <w:rPr>
                <w:sz w:val="22"/>
              </w:rPr>
              <w:t>1TBSSDforstoringuserdata</w:t>
            </w:r>
            <w:r>
              <w:rPr>
                <w:spacing w:val="-14"/>
                <w:sz w:val="22"/>
              </w:rPr>
              <w:t xml:space="preserve"> </w:t>
            </w:r>
            <w:r>
              <w:rPr>
                <w:sz w:val="22"/>
              </w:rPr>
              <w:t>and restaurant metadata</w:t>
            </w:r>
          </w:p>
        </w:tc>
      </w:tr>
      <w:tr w14:paraId="71FEC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9369" w:type="dxa"/>
            <w:gridSpan w:val="3"/>
          </w:tcPr>
          <w:p w14:paraId="65363DE3">
            <w:pPr>
              <w:pStyle w:val="9"/>
              <w:spacing w:before="169"/>
              <w:ind w:left="105"/>
              <w:rPr>
                <w:b/>
                <w:sz w:val="24"/>
              </w:rPr>
            </w:pPr>
            <w:r>
              <w:rPr>
                <w:b/>
                <w:spacing w:val="-2"/>
                <w:sz w:val="24"/>
              </w:rPr>
              <w:t>Software</w:t>
            </w:r>
          </w:p>
        </w:tc>
      </w:tr>
      <w:tr w14:paraId="1D141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122" w:type="dxa"/>
          </w:tcPr>
          <w:p w14:paraId="129B5037">
            <w:pPr>
              <w:pStyle w:val="9"/>
              <w:spacing w:before="92"/>
              <w:ind w:left="105"/>
              <w:rPr>
                <w:sz w:val="22"/>
              </w:rPr>
            </w:pPr>
            <w:r>
              <w:rPr>
                <w:spacing w:val="-2"/>
                <w:sz w:val="22"/>
              </w:rPr>
              <w:t>Frameworks</w:t>
            </w:r>
          </w:p>
        </w:tc>
        <w:tc>
          <w:tcPr>
            <w:tcW w:w="3121" w:type="dxa"/>
          </w:tcPr>
          <w:p w14:paraId="0E475527">
            <w:pPr>
              <w:pStyle w:val="9"/>
              <w:spacing w:before="92"/>
              <w:ind w:left="104"/>
              <w:rPr>
                <w:sz w:val="22"/>
              </w:rPr>
            </w:pPr>
            <w:r>
              <w:rPr>
                <w:sz w:val="22"/>
              </w:rPr>
              <w:t>Python</w:t>
            </w:r>
            <w:r>
              <w:rPr>
                <w:spacing w:val="-6"/>
                <w:sz w:val="22"/>
              </w:rPr>
              <w:t xml:space="preserve"> </w:t>
            </w:r>
            <w:r>
              <w:rPr>
                <w:spacing w:val="-2"/>
                <w:sz w:val="22"/>
              </w:rPr>
              <w:t>frameworks</w:t>
            </w:r>
          </w:p>
        </w:tc>
        <w:tc>
          <w:tcPr>
            <w:tcW w:w="3126" w:type="dxa"/>
          </w:tcPr>
          <w:p w14:paraId="43796C69">
            <w:pPr>
              <w:pStyle w:val="9"/>
              <w:spacing w:before="92"/>
              <w:ind w:left="109"/>
              <w:rPr>
                <w:sz w:val="22"/>
              </w:rPr>
            </w:pPr>
            <w:r>
              <w:rPr>
                <w:sz w:val="22"/>
              </w:rPr>
              <w:t>Python,</w:t>
            </w:r>
            <w:r>
              <w:rPr>
                <w:spacing w:val="-5"/>
                <w:sz w:val="22"/>
              </w:rPr>
              <w:t xml:space="preserve"> </w:t>
            </w:r>
            <w:r>
              <w:rPr>
                <w:spacing w:val="-2"/>
                <w:sz w:val="22"/>
              </w:rPr>
              <w:t>Flask</w:t>
            </w:r>
          </w:p>
        </w:tc>
      </w:tr>
      <w:tr w14:paraId="60A74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4" w:hRule="atLeast"/>
        </w:trPr>
        <w:tc>
          <w:tcPr>
            <w:tcW w:w="3122" w:type="dxa"/>
          </w:tcPr>
          <w:p w14:paraId="1DC236BC">
            <w:pPr>
              <w:pStyle w:val="9"/>
              <w:spacing w:before="223"/>
              <w:rPr>
                <w:b/>
                <w:sz w:val="22"/>
              </w:rPr>
            </w:pPr>
          </w:p>
          <w:p w14:paraId="38528F75">
            <w:pPr>
              <w:pStyle w:val="9"/>
              <w:ind w:left="105"/>
              <w:rPr>
                <w:sz w:val="22"/>
              </w:rPr>
            </w:pPr>
            <w:r>
              <w:rPr>
                <w:spacing w:val="-2"/>
                <w:sz w:val="22"/>
              </w:rPr>
              <w:t>Libraries</w:t>
            </w:r>
          </w:p>
        </w:tc>
        <w:tc>
          <w:tcPr>
            <w:tcW w:w="3121" w:type="dxa"/>
          </w:tcPr>
          <w:p w14:paraId="7468F461">
            <w:pPr>
              <w:pStyle w:val="9"/>
              <w:spacing w:before="223"/>
              <w:rPr>
                <w:b/>
                <w:sz w:val="22"/>
              </w:rPr>
            </w:pPr>
          </w:p>
          <w:p w14:paraId="04CBBE78">
            <w:pPr>
              <w:pStyle w:val="9"/>
              <w:ind w:left="104"/>
              <w:rPr>
                <w:sz w:val="22"/>
              </w:rPr>
            </w:pPr>
            <w:r>
              <w:rPr>
                <w:spacing w:val="-2"/>
                <w:sz w:val="22"/>
              </w:rPr>
              <w:t>Additionallibraries</w:t>
            </w:r>
          </w:p>
        </w:tc>
        <w:tc>
          <w:tcPr>
            <w:tcW w:w="3126" w:type="dxa"/>
          </w:tcPr>
          <w:p w14:paraId="3B546E64">
            <w:pPr>
              <w:pStyle w:val="9"/>
              <w:spacing w:before="92"/>
              <w:ind w:left="109" w:right="233"/>
              <w:rPr>
                <w:sz w:val="22"/>
              </w:rPr>
            </w:pPr>
            <w:r>
              <w:rPr>
                <w:sz w:val="22"/>
              </w:rPr>
              <w:t xml:space="preserve">Pandas, NumPy, Scikit-learn, </w:t>
            </w:r>
            <w:r>
              <w:rPr>
                <w:spacing w:val="-2"/>
                <w:sz w:val="22"/>
              </w:rPr>
              <w:t xml:space="preserve">TensorFlow,BeautifulSoup(for </w:t>
            </w:r>
            <w:r>
              <w:rPr>
                <w:sz w:val="22"/>
              </w:rPr>
              <w:t>scraping), and NLTK (for review analysis)</w:t>
            </w:r>
          </w:p>
        </w:tc>
      </w:tr>
      <w:tr w14:paraId="69E73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3122" w:type="dxa"/>
          </w:tcPr>
          <w:p w14:paraId="61EF42EA">
            <w:pPr>
              <w:pStyle w:val="9"/>
              <w:spacing w:before="92"/>
              <w:ind w:left="105"/>
              <w:rPr>
                <w:sz w:val="22"/>
              </w:rPr>
            </w:pPr>
            <w:r>
              <w:rPr>
                <w:spacing w:val="-2"/>
                <w:sz w:val="22"/>
              </w:rPr>
              <w:t>DevelopmentEnvironment</w:t>
            </w:r>
          </w:p>
        </w:tc>
        <w:tc>
          <w:tcPr>
            <w:tcW w:w="3121" w:type="dxa"/>
          </w:tcPr>
          <w:p w14:paraId="38AFEAD0">
            <w:pPr>
              <w:pStyle w:val="9"/>
              <w:spacing w:before="92"/>
              <w:ind w:left="104"/>
              <w:rPr>
                <w:sz w:val="22"/>
              </w:rPr>
            </w:pPr>
            <w:r>
              <w:rPr>
                <w:spacing w:val="-2"/>
                <w:sz w:val="22"/>
              </w:rPr>
              <w:t>IDE,versioncontrol</w:t>
            </w:r>
          </w:p>
        </w:tc>
        <w:tc>
          <w:tcPr>
            <w:tcW w:w="3126" w:type="dxa"/>
          </w:tcPr>
          <w:p w14:paraId="7C93A234">
            <w:pPr>
              <w:pStyle w:val="9"/>
              <w:spacing w:before="92"/>
              <w:ind w:left="109"/>
              <w:rPr>
                <w:sz w:val="22"/>
              </w:rPr>
            </w:pPr>
            <w:r>
              <w:rPr>
                <w:sz w:val="22"/>
              </w:rPr>
              <w:t>Jupyter</w:t>
            </w:r>
            <w:r>
              <w:rPr>
                <w:spacing w:val="-1"/>
                <w:sz w:val="22"/>
              </w:rPr>
              <w:t xml:space="preserve"> </w:t>
            </w:r>
            <w:r>
              <w:rPr>
                <w:spacing w:val="-2"/>
                <w:sz w:val="22"/>
              </w:rPr>
              <w:t>Notebook</w:t>
            </w:r>
          </w:p>
        </w:tc>
      </w:tr>
      <w:tr w14:paraId="33D4D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9369" w:type="dxa"/>
            <w:gridSpan w:val="3"/>
          </w:tcPr>
          <w:p w14:paraId="2DA2800B">
            <w:pPr>
              <w:pStyle w:val="9"/>
              <w:spacing w:before="179"/>
              <w:ind w:left="105"/>
              <w:rPr>
                <w:b/>
                <w:sz w:val="24"/>
              </w:rPr>
            </w:pPr>
            <w:r>
              <w:rPr>
                <w:b/>
                <w:spacing w:val="-4"/>
                <w:sz w:val="24"/>
              </w:rPr>
              <w:t>Data</w:t>
            </w:r>
          </w:p>
        </w:tc>
      </w:tr>
      <w:tr w14:paraId="32CF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2" w:hRule="atLeast"/>
        </w:trPr>
        <w:tc>
          <w:tcPr>
            <w:tcW w:w="3122" w:type="dxa"/>
          </w:tcPr>
          <w:p w14:paraId="63DB6140">
            <w:pPr>
              <w:pStyle w:val="9"/>
              <w:rPr>
                <w:b/>
                <w:sz w:val="22"/>
              </w:rPr>
            </w:pPr>
          </w:p>
          <w:p w14:paraId="73DC2C8A">
            <w:pPr>
              <w:pStyle w:val="9"/>
              <w:rPr>
                <w:b/>
                <w:sz w:val="22"/>
              </w:rPr>
            </w:pPr>
          </w:p>
          <w:p w14:paraId="208A77AF">
            <w:pPr>
              <w:pStyle w:val="9"/>
              <w:spacing w:before="96"/>
              <w:rPr>
                <w:b/>
                <w:sz w:val="22"/>
              </w:rPr>
            </w:pPr>
          </w:p>
          <w:p w14:paraId="3EAB39BC">
            <w:pPr>
              <w:pStyle w:val="9"/>
              <w:ind w:left="105"/>
              <w:rPr>
                <w:sz w:val="22"/>
              </w:rPr>
            </w:pPr>
            <w:r>
              <w:rPr>
                <w:spacing w:val="-4"/>
                <w:sz w:val="22"/>
              </w:rPr>
              <w:t>Data</w:t>
            </w:r>
          </w:p>
        </w:tc>
        <w:tc>
          <w:tcPr>
            <w:tcW w:w="3121" w:type="dxa"/>
          </w:tcPr>
          <w:p w14:paraId="2E226835">
            <w:pPr>
              <w:pStyle w:val="9"/>
              <w:spacing w:before="101" w:line="249" w:lineRule="exact"/>
              <w:ind w:left="104"/>
              <w:rPr>
                <w:sz w:val="22"/>
              </w:rPr>
            </w:pPr>
            <w:r>
              <w:rPr>
                <w:spacing w:val="-2"/>
                <w:sz w:val="22"/>
              </w:rPr>
              <w:t>Size:-Approx.50,000–100,000</w:t>
            </w:r>
          </w:p>
          <w:p w14:paraId="4E6FC358">
            <w:pPr>
              <w:pStyle w:val="9"/>
              <w:spacing w:line="242" w:lineRule="auto"/>
              <w:ind w:left="104" w:right="264"/>
              <w:rPr>
                <w:sz w:val="22"/>
              </w:rPr>
            </w:pPr>
            <w:r>
              <w:rPr>
                <w:spacing w:val="-2"/>
                <w:sz w:val="22"/>
              </w:rPr>
              <w:t xml:space="preserve">recordsinitially;scalablebased </w:t>
            </w:r>
            <w:r>
              <w:rPr>
                <w:sz w:val="22"/>
              </w:rPr>
              <w:t>on user growth,</w:t>
            </w:r>
          </w:p>
          <w:p w14:paraId="11406914">
            <w:pPr>
              <w:pStyle w:val="9"/>
              <w:spacing w:before="244"/>
              <w:ind w:left="104" w:right="264"/>
              <w:rPr>
                <w:sz w:val="22"/>
              </w:rPr>
            </w:pPr>
            <w:r>
              <w:rPr>
                <w:spacing w:val="-2"/>
                <w:sz w:val="22"/>
              </w:rPr>
              <w:t xml:space="preserve">Format:-CSVfortabular </w:t>
            </w:r>
            <w:r>
              <w:rPr>
                <w:sz w:val="22"/>
              </w:rPr>
              <w:t>datasets,</w:t>
            </w:r>
            <w:r>
              <w:rPr>
                <w:spacing w:val="-14"/>
                <w:sz w:val="22"/>
              </w:rPr>
              <w:t xml:space="preserve"> </w:t>
            </w:r>
            <w:r>
              <w:rPr>
                <w:sz w:val="22"/>
              </w:rPr>
              <w:t>Text/HTML</w:t>
            </w:r>
            <w:r>
              <w:rPr>
                <w:spacing w:val="-14"/>
                <w:sz w:val="22"/>
              </w:rPr>
              <w:t xml:space="preserve"> </w:t>
            </w:r>
            <w:r>
              <w:rPr>
                <w:sz w:val="22"/>
              </w:rPr>
              <w:t>for scraped reviews</w:t>
            </w:r>
          </w:p>
        </w:tc>
        <w:tc>
          <w:tcPr>
            <w:tcW w:w="3126" w:type="dxa"/>
          </w:tcPr>
          <w:p w14:paraId="7ECB443A">
            <w:pPr>
              <w:pStyle w:val="9"/>
              <w:spacing w:before="223"/>
              <w:rPr>
                <w:b/>
                <w:sz w:val="22"/>
              </w:rPr>
            </w:pPr>
          </w:p>
          <w:p w14:paraId="2A1D8FF2">
            <w:pPr>
              <w:pStyle w:val="9"/>
              <w:ind w:left="109" w:right="318"/>
              <w:jc w:val="both"/>
              <w:rPr>
                <w:sz w:val="22"/>
              </w:rPr>
            </w:pPr>
            <w:r>
              <w:rPr>
                <w:spacing w:val="-2"/>
                <w:sz w:val="22"/>
              </w:rPr>
              <w:t xml:space="preserve">Aggregatedfromcrowdsourced restaurantplatforms(e.g.,Yelp, </w:t>
            </w:r>
            <w:r>
              <w:rPr>
                <w:sz w:val="22"/>
              </w:rPr>
              <w:t>Zomato</w:t>
            </w:r>
            <w:r>
              <w:rPr>
                <w:spacing w:val="-1"/>
                <w:sz w:val="22"/>
              </w:rPr>
              <w:t xml:space="preserve"> </w:t>
            </w:r>
            <w:r>
              <w:rPr>
                <w:sz w:val="22"/>
              </w:rPr>
              <w:t>APIs), user feedback, and public review datasets</w:t>
            </w:r>
          </w:p>
        </w:tc>
      </w:tr>
    </w:tbl>
    <w:p w14:paraId="4489E051">
      <w:pPr>
        <w:pStyle w:val="9"/>
        <w:spacing w:after="0"/>
        <w:jc w:val="both"/>
        <w:rPr>
          <w:sz w:val="22"/>
        </w:rPr>
        <w:sectPr>
          <w:headerReference r:id="rId8" w:type="default"/>
          <w:pgSz w:w="12240" w:h="15840"/>
          <w:pgMar w:top="1140" w:right="720" w:bottom="280" w:left="720" w:header="422" w:footer="0" w:gutter="0"/>
          <w:cols w:space="720" w:num="1"/>
        </w:sectPr>
      </w:pPr>
    </w:p>
    <w:p w14:paraId="1742B0C4">
      <w:pPr>
        <w:pStyle w:val="6"/>
        <w:spacing w:before="308"/>
        <w:rPr>
          <w:b/>
          <w:sz w:val="32"/>
        </w:rPr>
      </w:pPr>
    </w:p>
    <w:p w14:paraId="6A478D4A">
      <w:pPr>
        <w:pStyle w:val="3"/>
        <w:ind w:left="304" w:right="0"/>
      </w:pPr>
      <w:bookmarkStart w:id="20" w:name="InitialProjectPlanning"/>
      <w:bookmarkEnd w:id="20"/>
      <w:r>
        <w:rPr>
          <w:spacing w:val="-2"/>
        </w:rPr>
        <w:t>InitialProjectPlanning</w:t>
      </w:r>
    </w:p>
    <w:p w14:paraId="785A6AAC">
      <w:pPr>
        <w:spacing w:before="274"/>
        <w:ind w:left="0" w:right="14" w:firstLine="0"/>
        <w:jc w:val="center"/>
        <w:rPr>
          <w:b/>
          <w:sz w:val="24"/>
        </w:rPr>
      </w:pPr>
      <w:bookmarkStart w:id="21" w:name="ProductBacklog,SprintSchedule,andEstimat"/>
      <w:bookmarkEnd w:id="21"/>
      <w:r>
        <w:rPr>
          <w:b/>
          <w:spacing w:val="-2"/>
          <w:sz w:val="24"/>
        </w:rPr>
        <w:t>ProductBacklog,SprintSchedule,andEstimation</w:t>
      </w:r>
    </w:p>
    <w:p w14:paraId="4892BDDD">
      <w:pPr>
        <w:pStyle w:val="6"/>
        <w:spacing w:before="53" w:after="1"/>
        <w:rPr>
          <w:b/>
          <w:sz w:val="20"/>
        </w:rPr>
      </w:pPr>
    </w:p>
    <w:tbl>
      <w:tblPr>
        <w:tblStyle w:val="5"/>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0"/>
        <w:gridCol w:w="1810"/>
        <w:gridCol w:w="1079"/>
        <w:gridCol w:w="1618"/>
        <w:gridCol w:w="1353"/>
        <w:gridCol w:w="1257"/>
        <w:gridCol w:w="1430"/>
        <w:gridCol w:w="1353"/>
      </w:tblGrid>
      <w:tr w14:paraId="76242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710" w:type="dxa"/>
          </w:tcPr>
          <w:p w14:paraId="01CCE215">
            <w:pPr>
              <w:pStyle w:val="9"/>
              <w:spacing w:line="237" w:lineRule="auto"/>
              <w:ind w:left="249" w:right="133" w:hanging="111"/>
              <w:rPr>
                <w:b/>
                <w:sz w:val="24"/>
              </w:rPr>
            </w:pPr>
            <w:r>
              <w:rPr>
                <w:b/>
                <w:spacing w:val="-8"/>
                <w:sz w:val="24"/>
              </w:rPr>
              <w:t xml:space="preserve">Spri </w:t>
            </w:r>
            <w:r>
              <w:rPr>
                <w:b/>
                <w:spacing w:val="-6"/>
                <w:sz w:val="24"/>
              </w:rPr>
              <w:t>nt</w:t>
            </w:r>
          </w:p>
        </w:tc>
        <w:tc>
          <w:tcPr>
            <w:tcW w:w="1810" w:type="dxa"/>
          </w:tcPr>
          <w:p w14:paraId="401E868B">
            <w:pPr>
              <w:pStyle w:val="9"/>
              <w:spacing w:line="273" w:lineRule="exact"/>
              <w:ind w:left="245" w:firstLine="120"/>
              <w:rPr>
                <w:b/>
                <w:sz w:val="24"/>
              </w:rPr>
            </w:pPr>
            <w:r>
              <w:rPr>
                <w:b/>
                <w:spacing w:val="-2"/>
                <w:sz w:val="24"/>
              </w:rPr>
              <w:t>Functional</w:t>
            </w:r>
          </w:p>
          <w:p w14:paraId="421E94AB">
            <w:pPr>
              <w:pStyle w:val="9"/>
              <w:spacing w:line="274" w:lineRule="exact"/>
              <w:ind w:left="600" w:hanging="356"/>
              <w:rPr>
                <w:b/>
                <w:sz w:val="24"/>
              </w:rPr>
            </w:pPr>
            <w:r>
              <w:rPr>
                <w:b/>
                <w:spacing w:val="-4"/>
                <w:sz w:val="24"/>
              </w:rPr>
              <w:t xml:space="preserve">Requirement </w:t>
            </w:r>
            <w:r>
              <w:rPr>
                <w:b/>
                <w:spacing w:val="-2"/>
                <w:sz w:val="24"/>
              </w:rPr>
              <w:t>(Epic)</w:t>
            </w:r>
          </w:p>
        </w:tc>
        <w:tc>
          <w:tcPr>
            <w:tcW w:w="1079" w:type="dxa"/>
          </w:tcPr>
          <w:p w14:paraId="1C172A6A">
            <w:pPr>
              <w:pStyle w:val="9"/>
              <w:spacing w:line="273" w:lineRule="exact"/>
              <w:ind w:left="269" w:firstLine="48"/>
              <w:rPr>
                <w:b/>
                <w:sz w:val="24"/>
              </w:rPr>
            </w:pPr>
            <w:r>
              <w:rPr>
                <w:b/>
                <w:spacing w:val="-4"/>
                <w:sz w:val="24"/>
              </w:rPr>
              <w:t>User</w:t>
            </w:r>
          </w:p>
          <w:p w14:paraId="68C943C8">
            <w:pPr>
              <w:pStyle w:val="9"/>
              <w:spacing w:line="274" w:lineRule="exact"/>
              <w:ind w:left="125" w:right="94" w:firstLine="144"/>
              <w:rPr>
                <w:b/>
                <w:sz w:val="24"/>
              </w:rPr>
            </w:pPr>
            <w:r>
              <w:rPr>
                <w:b/>
                <w:spacing w:val="-2"/>
                <w:sz w:val="24"/>
              </w:rPr>
              <w:t xml:space="preserve">Story </w:t>
            </w:r>
            <w:r>
              <w:rPr>
                <w:b/>
                <w:spacing w:val="-4"/>
                <w:sz w:val="24"/>
              </w:rPr>
              <w:t>Number</w:t>
            </w:r>
          </w:p>
        </w:tc>
        <w:tc>
          <w:tcPr>
            <w:tcW w:w="1618" w:type="dxa"/>
          </w:tcPr>
          <w:p w14:paraId="6A6BA9B4">
            <w:pPr>
              <w:pStyle w:val="9"/>
              <w:spacing w:line="237" w:lineRule="auto"/>
              <w:ind w:left="563" w:right="298" w:hanging="360"/>
              <w:rPr>
                <w:b/>
                <w:sz w:val="24"/>
              </w:rPr>
            </w:pPr>
            <w:r>
              <w:rPr>
                <w:b/>
                <w:spacing w:val="-2"/>
                <w:sz w:val="24"/>
              </w:rPr>
              <w:t xml:space="preserve">UserStory/ </w:t>
            </w:r>
            <w:r>
              <w:rPr>
                <w:b/>
                <w:spacing w:val="-4"/>
                <w:sz w:val="24"/>
              </w:rPr>
              <w:t>Task</w:t>
            </w:r>
          </w:p>
        </w:tc>
        <w:tc>
          <w:tcPr>
            <w:tcW w:w="1353" w:type="dxa"/>
          </w:tcPr>
          <w:p w14:paraId="5C117FDF">
            <w:pPr>
              <w:pStyle w:val="9"/>
              <w:spacing w:line="237" w:lineRule="auto"/>
              <w:ind w:left="362" w:firstLine="38"/>
              <w:rPr>
                <w:b/>
                <w:sz w:val="24"/>
              </w:rPr>
            </w:pPr>
            <w:r>
              <w:rPr>
                <w:b/>
                <w:spacing w:val="-2"/>
                <w:sz w:val="24"/>
              </w:rPr>
              <w:t xml:space="preserve">Story </w:t>
            </w:r>
            <w:r>
              <w:rPr>
                <w:b/>
                <w:spacing w:val="-4"/>
                <w:sz w:val="24"/>
              </w:rPr>
              <w:t>Points</w:t>
            </w:r>
          </w:p>
        </w:tc>
        <w:tc>
          <w:tcPr>
            <w:tcW w:w="1257" w:type="dxa"/>
          </w:tcPr>
          <w:p w14:paraId="27BBD757">
            <w:pPr>
              <w:pStyle w:val="9"/>
              <w:spacing w:line="273" w:lineRule="exact"/>
              <w:ind w:left="228"/>
              <w:rPr>
                <w:b/>
                <w:sz w:val="24"/>
              </w:rPr>
            </w:pPr>
            <w:r>
              <w:rPr>
                <w:b/>
                <w:spacing w:val="-2"/>
                <w:sz w:val="24"/>
              </w:rPr>
              <w:t>Priority</w:t>
            </w:r>
          </w:p>
        </w:tc>
        <w:tc>
          <w:tcPr>
            <w:tcW w:w="1430" w:type="dxa"/>
          </w:tcPr>
          <w:p w14:paraId="30E6E7A4">
            <w:pPr>
              <w:pStyle w:val="9"/>
              <w:spacing w:line="237" w:lineRule="auto"/>
              <w:ind w:left="196" w:right="222" w:firstLine="201"/>
              <w:rPr>
                <w:b/>
                <w:sz w:val="24"/>
              </w:rPr>
            </w:pPr>
            <w:r>
              <w:rPr>
                <w:b/>
                <w:spacing w:val="-2"/>
                <w:sz w:val="24"/>
              </w:rPr>
              <w:t>Sprint StartDate</w:t>
            </w:r>
          </w:p>
        </w:tc>
        <w:tc>
          <w:tcPr>
            <w:tcW w:w="1353" w:type="dxa"/>
          </w:tcPr>
          <w:p w14:paraId="264AE914">
            <w:pPr>
              <w:pStyle w:val="9"/>
              <w:spacing w:line="273" w:lineRule="exact"/>
              <w:ind w:left="187" w:firstLine="172"/>
              <w:rPr>
                <w:b/>
                <w:sz w:val="24"/>
              </w:rPr>
            </w:pPr>
            <w:r>
              <w:rPr>
                <w:b/>
                <w:spacing w:val="-2"/>
                <w:sz w:val="24"/>
              </w:rPr>
              <w:t>Sprint</w:t>
            </w:r>
          </w:p>
          <w:p w14:paraId="6DAC0059">
            <w:pPr>
              <w:pStyle w:val="9"/>
              <w:spacing w:line="274" w:lineRule="exact"/>
              <w:ind w:left="187"/>
              <w:rPr>
                <w:b/>
                <w:sz w:val="24"/>
              </w:rPr>
            </w:pPr>
            <w:r>
              <w:rPr>
                <w:b/>
                <w:spacing w:val="-2"/>
                <w:sz w:val="24"/>
              </w:rPr>
              <w:t xml:space="preserve">EndDate </w:t>
            </w:r>
            <w:r>
              <w:rPr>
                <w:b/>
                <w:spacing w:val="-4"/>
                <w:sz w:val="24"/>
              </w:rPr>
              <w:t>(Planned)</w:t>
            </w:r>
          </w:p>
        </w:tc>
      </w:tr>
      <w:tr w14:paraId="49816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710" w:type="dxa"/>
          </w:tcPr>
          <w:p w14:paraId="6CAAE6CC">
            <w:pPr>
              <w:pStyle w:val="9"/>
              <w:spacing w:line="242" w:lineRule="auto"/>
              <w:ind w:left="110" w:right="194"/>
              <w:rPr>
                <w:sz w:val="24"/>
              </w:rPr>
            </w:pPr>
            <w:r>
              <w:rPr>
                <w:spacing w:val="-4"/>
                <w:sz w:val="24"/>
              </w:rPr>
              <w:t xml:space="preserve">Spri </w:t>
            </w:r>
            <w:r>
              <w:rPr>
                <w:spacing w:val="-2"/>
                <w:sz w:val="24"/>
              </w:rPr>
              <w:t>nt-</w:t>
            </w:r>
            <w:r>
              <w:rPr>
                <w:spacing w:val="-12"/>
                <w:sz w:val="24"/>
              </w:rPr>
              <w:t>1</w:t>
            </w:r>
          </w:p>
        </w:tc>
        <w:tc>
          <w:tcPr>
            <w:tcW w:w="1810" w:type="dxa"/>
          </w:tcPr>
          <w:p w14:paraId="66A78A94">
            <w:pPr>
              <w:pStyle w:val="9"/>
              <w:ind w:left="110" w:right="197"/>
              <w:rPr>
                <w:sz w:val="24"/>
              </w:rPr>
            </w:pPr>
            <w:r>
              <w:rPr>
                <w:spacing w:val="-4"/>
                <w:sz w:val="24"/>
              </w:rPr>
              <w:t xml:space="preserve">User Preferences </w:t>
            </w:r>
            <w:r>
              <w:rPr>
                <w:spacing w:val="-2"/>
                <w:sz w:val="24"/>
              </w:rPr>
              <w:t>Input</w:t>
            </w:r>
          </w:p>
        </w:tc>
        <w:tc>
          <w:tcPr>
            <w:tcW w:w="1079" w:type="dxa"/>
          </w:tcPr>
          <w:p w14:paraId="3BEE7F45">
            <w:pPr>
              <w:pStyle w:val="9"/>
              <w:spacing w:line="273" w:lineRule="exact"/>
              <w:ind w:left="111"/>
              <w:rPr>
                <w:sz w:val="24"/>
              </w:rPr>
            </w:pPr>
            <w:r>
              <w:rPr>
                <w:spacing w:val="-2"/>
                <w:sz w:val="24"/>
              </w:rPr>
              <w:t>USN-</w:t>
            </w:r>
            <w:r>
              <w:rPr>
                <w:spacing w:val="-10"/>
                <w:sz w:val="24"/>
              </w:rPr>
              <w:t>1</w:t>
            </w:r>
          </w:p>
        </w:tc>
        <w:tc>
          <w:tcPr>
            <w:tcW w:w="1618" w:type="dxa"/>
          </w:tcPr>
          <w:p w14:paraId="76C7FAE1">
            <w:pPr>
              <w:pStyle w:val="9"/>
              <w:spacing w:line="242" w:lineRule="auto"/>
              <w:ind w:left="112" w:right="246"/>
              <w:rPr>
                <w:sz w:val="24"/>
              </w:rPr>
            </w:pPr>
            <w:r>
              <w:rPr>
                <w:sz w:val="24"/>
              </w:rPr>
              <w:t>As a user, I can</w:t>
            </w:r>
            <w:r>
              <w:rPr>
                <w:spacing w:val="-3"/>
                <w:sz w:val="24"/>
              </w:rPr>
              <w:t xml:space="preserve"> </w:t>
            </w:r>
            <w:r>
              <w:rPr>
                <w:sz w:val="24"/>
              </w:rPr>
              <w:t>enter</w:t>
            </w:r>
            <w:r>
              <w:rPr>
                <w:spacing w:val="3"/>
                <w:sz w:val="24"/>
              </w:rPr>
              <w:t xml:space="preserve"> </w:t>
            </w:r>
            <w:r>
              <w:rPr>
                <w:spacing w:val="-5"/>
                <w:sz w:val="24"/>
              </w:rPr>
              <w:t>my</w:t>
            </w:r>
          </w:p>
          <w:p w14:paraId="306DDDEC">
            <w:pPr>
              <w:pStyle w:val="9"/>
              <w:spacing w:line="268" w:lineRule="exact"/>
              <w:ind w:left="112" w:right="257"/>
              <w:rPr>
                <w:sz w:val="24"/>
              </w:rPr>
            </w:pPr>
            <w:r>
              <w:rPr>
                <w:sz w:val="24"/>
              </w:rPr>
              <w:t>foodor</w:t>
            </w:r>
            <w:r>
              <w:rPr>
                <w:spacing w:val="-15"/>
                <w:sz w:val="24"/>
              </w:rPr>
              <w:t xml:space="preserve"> </w:t>
            </w:r>
            <w:r>
              <w:rPr>
                <w:sz w:val="24"/>
              </w:rPr>
              <w:t xml:space="preserve">Hotel </w:t>
            </w:r>
            <w:r>
              <w:rPr>
                <w:spacing w:val="-2"/>
                <w:sz w:val="24"/>
              </w:rPr>
              <w:t>preferences.</w:t>
            </w:r>
          </w:p>
        </w:tc>
        <w:tc>
          <w:tcPr>
            <w:tcW w:w="1353" w:type="dxa"/>
          </w:tcPr>
          <w:p w14:paraId="50B041C1">
            <w:pPr>
              <w:pStyle w:val="9"/>
              <w:spacing w:line="273" w:lineRule="exact"/>
              <w:ind w:left="29"/>
              <w:jc w:val="center"/>
              <w:rPr>
                <w:sz w:val="24"/>
              </w:rPr>
            </w:pPr>
            <w:r>
              <w:rPr>
                <w:spacing w:val="-10"/>
                <w:sz w:val="24"/>
              </w:rPr>
              <w:t>2</w:t>
            </w:r>
          </w:p>
        </w:tc>
        <w:tc>
          <w:tcPr>
            <w:tcW w:w="1257" w:type="dxa"/>
          </w:tcPr>
          <w:p w14:paraId="126D39AB">
            <w:pPr>
              <w:pStyle w:val="9"/>
              <w:spacing w:line="273" w:lineRule="exact"/>
              <w:ind w:left="113"/>
              <w:rPr>
                <w:sz w:val="24"/>
              </w:rPr>
            </w:pPr>
            <w:r>
              <w:rPr>
                <w:spacing w:val="-4"/>
                <w:sz w:val="24"/>
              </w:rPr>
              <w:t>High</w:t>
            </w:r>
          </w:p>
        </w:tc>
        <w:tc>
          <w:tcPr>
            <w:tcW w:w="1430" w:type="dxa"/>
          </w:tcPr>
          <w:p w14:paraId="507CBAA8">
            <w:pPr>
              <w:pStyle w:val="9"/>
              <w:spacing w:line="272" w:lineRule="exact"/>
              <w:ind w:left="114"/>
              <w:rPr>
                <w:sz w:val="24"/>
              </w:rPr>
            </w:pPr>
            <w:r>
              <w:rPr>
                <w:sz w:val="24"/>
              </w:rPr>
              <w:t>01</w:t>
            </w:r>
            <w:r>
              <w:rPr>
                <w:spacing w:val="2"/>
                <w:sz w:val="24"/>
              </w:rPr>
              <w:t xml:space="preserve"> </w:t>
            </w:r>
            <w:r>
              <w:rPr>
                <w:spacing w:val="-4"/>
                <w:sz w:val="24"/>
              </w:rPr>
              <w:t>June</w:t>
            </w:r>
          </w:p>
          <w:p w14:paraId="6522B1F7">
            <w:pPr>
              <w:pStyle w:val="9"/>
              <w:spacing w:line="275" w:lineRule="exact"/>
              <w:ind w:left="114"/>
              <w:rPr>
                <w:sz w:val="24"/>
              </w:rPr>
            </w:pPr>
            <w:r>
              <w:rPr>
                <w:spacing w:val="-4"/>
                <w:sz w:val="24"/>
              </w:rPr>
              <w:t>2025</w:t>
            </w:r>
          </w:p>
        </w:tc>
        <w:tc>
          <w:tcPr>
            <w:tcW w:w="1353" w:type="dxa"/>
          </w:tcPr>
          <w:p w14:paraId="590FE7E4">
            <w:pPr>
              <w:pStyle w:val="9"/>
              <w:spacing w:line="272" w:lineRule="exact"/>
              <w:ind w:left="120"/>
              <w:rPr>
                <w:sz w:val="24"/>
              </w:rPr>
            </w:pPr>
            <w:r>
              <w:rPr>
                <w:sz w:val="24"/>
              </w:rPr>
              <w:t>02</w:t>
            </w:r>
            <w:r>
              <w:rPr>
                <w:spacing w:val="2"/>
                <w:sz w:val="24"/>
              </w:rPr>
              <w:t xml:space="preserve"> </w:t>
            </w:r>
            <w:r>
              <w:rPr>
                <w:spacing w:val="-4"/>
                <w:sz w:val="24"/>
              </w:rPr>
              <w:t>June</w:t>
            </w:r>
          </w:p>
          <w:p w14:paraId="53D47DAD">
            <w:pPr>
              <w:pStyle w:val="9"/>
              <w:spacing w:line="275" w:lineRule="exact"/>
              <w:ind w:left="120"/>
              <w:rPr>
                <w:sz w:val="24"/>
              </w:rPr>
            </w:pPr>
            <w:r>
              <w:rPr>
                <w:spacing w:val="-4"/>
                <w:sz w:val="24"/>
              </w:rPr>
              <w:t>2025</w:t>
            </w:r>
          </w:p>
        </w:tc>
      </w:tr>
      <w:tr w14:paraId="43018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710" w:type="dxa"/>
          </w:tcPr>
          <w:p w14:paraId="5E1C3D45">
            <w:pPr>
              <w:pStyle w:val="9"/>
              <w:spacing w:line="242" w:lineRule="auto"/>
              <w:ind w:left="110" w:right="194"/>
              <w:rPr>
                <w:sz w:val="24"/>
              </w:rPr>
            </w:pPr>
            <w:r>
              <w:rPr>
                <w:spacing w:val="-4"/>
                <w:sz w:val="24"/>
              </w:rPr>
              <w:t xml:space="preserve">Spri </w:t>
            </w:r>
            <w:r>
              <w:rPr>
                <w:spacing w:val="-2"/>
                <w:sz w:val="24"/>
              </w:rPr>
              <w:t>nt-</w:t>
            </w:r>
            <w:r>
              <w:rPr>
                <w:spacing w:val="-12"/>
                <w:sz w:val="24"/>
              </w:rPr>
              <w:t>1</w:t>
            </w:r>
          </w:p>
        </w:tc>
        <w:tc>
          <w:tcPr>
            <w:tcW w:w="1810" w:type="dxa"/>
          </w:tcPr>
          <w:p w14:paraId="6532EEA1">
            <w:pPr>
              <w:pStyle w:val="9"/>
              <w:spacing w:before="46" w:line="237" w:lineRule="auto"/>
              <w:ind w:left="153" w:right="-38"/>
              <w:rPr>
                <w:sz w:val="24"/>
              </w:rPr>
            </w:pPr>
            <w:r>
              <w:rPr>
                <w:spacing w:val="-2"/>
                <w:sz w:val="24"/>
              </w:rPr>
              <w:t>Recommendation Engine</w:t>
            </w:r>
          </w:p>
        </w:tc>
        <w:tc>
          <w:tcPr>
            <w:tcW w:w="1079" w:type="dxa"/>
          </w:tcPr>
          <w:p w14:paraId="0F29BA32">
            <w:pPr>
              <w:pStyle w:val="9"/>
              <w:spacing w:line="273" w:lineRule="exact"/>
              <w:ind w:left="111"/>
              <w:rPr>
                <w:sz w:val="24"/>
              </w:rPr>
            </w:pPr>
            <w:r>
              <w:rPr>
                <w:spacing w:val="-2"/>
                <w:sz w:val="24"/>
              </w:rPr>
              <w:t>USN-</w:t>
            </w:r>
            <w:r>
              <w:rPr>
                <w:spacing w:val="-10"/>
                <w:sz w:val="24"/>
              </w:rPr>
              <w:t>2</w:t>
            </w:r>
          </w:p>
        </w:tc>
        <w:tc>
          <w:tcPr>
            <w:tcW w:w="1618" w:type="dxa"/>
          </w:tcPr>
          <w:p w14:paraId="2671ED4D">
            <w:pPr>
              <w:pStyle w:val="9"/>
              <w:spacing w:before="1"/>
              <w:ind w:left="112" w:right="89"/>
              <w:rPr>
                <w:sz w:val="24"/>
              </w:rPr>
            </w:pPr>
            <w:r>
              <w:rPr>
                <w:sz w:val="24"/>
              </w:rPr>
              <w:t xml:space="preserve">As a user, I can get </w:t>
            </w:r>
            <w:r>
              <w:rPr>
                <w:spacing w:val="-2"/>
                <w:sz w:val="24"/>
              </w:rPr>
              <w:t xml:space="preserve">restaurant </w:t>
            </w:r>
            <w:r>
              <w:rPr>
                <w:spacing w:val="-4"/>
                <w:sz w:val="24"/>
              </w:rPr>
              <w:t xml:space="preserve">recommendati </w:t>
            </w:r>
            <w:r>
              <w:rPr>
                <w:sz w:val="24"/>
              </w:rPr>
              <w:t xml:space="preserve">ons based on </w:t>
            </w:r>
            <w:r>
              <w:rPr>
                <w:spacing w:val="-6"/>
                <w:sz w:val="24"/>
              </w:rPr>
              <w:t>my</w:t>
            </w:r>
          </w:p>
          <w:p w14:paraId="77B9A7C8">
            <w:pPr>
              <w:pStyle w:val="9"/>
              <w:spacing w:before="1" w:line="257" w:lineRule="exact"/>
              <w:ind w:left="112"/>
              <w:rPr>
                <w:sz w:val="24"/>
              </w:rPr>
            </w:pPr>
            <w:r>
              <w:rPr>
                <w:spacing w:val="-2"/>
                <w:sz w:val="24"/>
              </w:rPr>
              <w:t>preferences.</w:t>
            </w:r>
          </w:p>
        </w:tc>
        <w:tc>
          <w:tcPr>
            <w:tcW w:w="1353" w:type="dxa"/>
          </w:tcPr>
          <w:p w14:paraId="064CAE43">
            <w:pPr>
              <w:pStyle w:val="9"/>
              <w:spacing w:line="273" w:lineRule="exact"/>
              <w:ind w:left="29"/>
              <w:jc w:val="center"/>
              <w:rPr>
                <w:sz w:val="24"/>
              </w:rPr>
            </w:pPr>
            <w:r>
              <w:rPr>
                <w:spacing w:val="-10"/>
                <w:sz w:val="24"/>
              </w:rPr>
              <w:t>3</w:t>
            </w:r>
          </w:p>
        </w:tc>
        <w:tc>
          <w:tcPr>
            <w:tcW w:w="1257" w:type="dxa"/>
          </w:tcPr>
          <w:p w14:paraId="07223D93">
            <w:pPr>
              <w:pStyle w:val="9"/>
              <w:spacing w:line="273" w:lineRule="exact"/>
              <w:ind w:left="113"/>
              <w:rPr>
                <w:sz w:val="24"/>
              </w:rPr>
            </w:pPr>
            <w:r>
              <w:rPr>
                <w:spacing w:val="-4"/>
                <w:sz w:val="24"/>
              </w:rPr>
              <w:t>High</w:t>
            </w:r>
          </w:p>
        </w:tc>
        <w:tc>
          <w:tcPr>
            <w:tcW w:w="1430" w:type="dxa"/>
          </w:tcPr>
          <w:p w14:paraId="1F4917B1">
            <w:pPr>
              <w:pStyle w:val="9"/>
              <w:spacing w:line="271" w:lineRule="exact"/>
              <w:ind w:left="114"/>
              <w:rPr>
                <w:sz w:val="24"/>
              </w:rPr>
            </w:pPr>
            <w:r>
              <w:rPr>
                <w:sz w:val="24"/>
              </w:rPr>
              <w:t>02</w:t>
            </w:r>
            <w:r>
              <w:rPr>
                <w:spacing w:val="2"/>
                <w:sz w:val="24"/>
              </w:rPr>
              <w:t xml:space="preserve"> </w:t>
            </w:r>
            <w:r>
              <w:rPr>
                <w:spacing w:val="-4"/>
                <w:sz w:val="24"/>
              </w:rPr>
              <w:t>June</w:t>
            </w:r>
          </w:p>
          <w:p w14:paraId="667E2EDA">
            <w:pPr>
              <w:pStyle w:val="9"/>
              <w:spacing w:line="275" w:lineRule="exact"/>
              <w:ind w:left="114"/>
              <w:rPr>
                <w:sz w:val="24"/>
              </w:rPr>
            </w:pPr>
            <w:r>
              <w:rPr>
                <w:spacing w:val="-4"/>
                <w:sz w:val="24"/>
              </w:rPr>
              <w:t>2025</w:t>
            </w:r>
          </w:p>
        </w:tc>
        <w:tc>
          <w:tcPr>
            <w:tcW w:w="1353" w:type="dxa"/>
          </w:tcPr>
          <w:p w14:paraId="720DF9C6">
            <w:pPr>
              <w:pStyle w:val="9"/>
              <w:spacing w:line="271" w:lineRule="exact"/>
              <w:ind w:left="120"/>
              <w:rPr>
                <w:sz w:val="24"/>
              </w:rPr>
            </w:pPr>
            <w:r>
              <w:rPr>
                <w:sz w:val="24"/>
              </w:rPr>
              <w:t>02</w:t>
            </w:r>
            <w:r>
              <w:rPr>
                <w:spacing w:val="2"/>
                <w:sz w:val="24"/>
              </w:rPr>
              <w:t xml:space="preserve"> </w:t>
            </w:r>
            <w:r>
              <w:rPr>
                <w:spacing w:val="-4"/>
                <w:sz w:val="24"/>
              </w:rPr>
              <w:t>June</w:t>
            </w:r>
          </w:p>
          <w:p w14:paraId="6CA8C6E6">
            <w:pPr>
              <w:pStyle w:val="9"/>
              <w:spacing w:line="275" w:lineRule="exact"/>
              <w:ind w:left="120"/>
              <w:rPr>
                <w:sz w:val="24"/>
              </w:rPr>
            </w:pPr>
            <w:r>
              <w:rPr>
                <w:spacing w:val="-4"/>
                <w:sz w:val="24"/>
              </w:rPr>
              <w:t>2025</w:t>
            </w:r>
          </w:p>
        </w:tc>
      </w:tr>
      <w:tr w14:paraId="0F603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710" w:type="dxa"/>
          </w:tcPr>
          <w:p w14:paraId="54F5B031">
            <w:pPr>
              <w:pStyle w:val="9"/>
              <w:spacing w:line="242" w:lineRule="auto"/>
              <w:ind w:left="110" w:right="194"/>
              <w:rPr>
                <w:sz w:val="24"/>
              </w:rPr>
            </w:pPr>
            <w:r>
              <w:rPr>
                <w:spacing w:val="-4"/>
                <w:sz w:val="24"/>
              </w:rPr>
              <w:t xml:space="preserve">Spri </w:t>
            </w:r>
            <w:r>
              <w:rPr>
                <w:spacing w:val="-2"/>
                <w:sz w:val="24"/>
              </w:rPr>
              <w:t>nt-</w:t>
            </w:r>
            <w:r>
              <w:rPr>
                <w:spacing w:val="-12"/>
                <w:sz w:val="24"/>
              </w:rPr>
              <w:t>2</w:t>
            </w:r>
          </w:p>
        </w:tc>
        <w:tc>
          <w:tcPr>
            <w:tcW w:w="1810" w:type="dxa"/>
          </w:tcPr>
          <w:p w14:paraId="587BBC8D">
            <w:pPr>
              <w:pStyle w:val="9"/>
              <w:ind w:left="110" w:right="197"/>
              <w:rPr>
                <w:sz w:val="24"/>
              </w:rPr>
            </w:pPr>
            <w:r>
              <w:rPr>
                <w:spacing w:val="-2"/>
                <w:sz w:val="24"/>
              </w:rPr>
              <w:t xml:space="preserve">Review &amp;Rating </w:t>
            </w:r>
            <w:r>
              <w:rPr>
                <w:spacing w:val="-4"/>
                <w:sz w:val="24"/>
              </w:rPr>
              <w:t>Integration</w:t>
            </w:r>
          </w:p>
        </w:tc>
        <w:tc>
          <w:tcPr>
            <w:tcW w:w="1079" w:type="dxa"/>
          </w:tcPr>
          <w:p w14:paraId="69D10136">
            <w:pPr>
              <w:pStyle w:val="9"/>
              <w:spacing w:line="273" w:lineRule="exact"/>
              <w:ind w:left="111"/>
              <w:rPr>
                <w:sz w:val="24"/>
              </w:rPr>
            </w:pPr>
            <w:r>
              <w:rPr>
                <w:spacing w:val="-2"/>
                <w:sz w:val="24"/>
              </w:rPr>
              <w:t>USN-</w:t>
            </w:r>
            <w:r>
              <w:rPr>
                <w:spacing w:val="-10"/>
                <w:sz w:val="24"/>
              </w:rPr>
              <w:t>3</w:t>
            </w:r>
          </w:p>
        </w:tc>
        <w:tc>
          <w:tcPr>
            <w:tcW w:w="1618" w:type="dxa"/>
          </w:tcPr>
          <w:p w14:paraId="5F1DC080">
            <w:pPr>
              <w:pStyle w:val="9"/>
              <w:ind w:left="112" w:right="298"/>
              <w:rPr>
                <w:sz w:val="24"/>
              </w:rPr>
            </w:pPr>
            <w:r>
              <w:rPr>
                <w:sz w:val="24"/>
              </w:rPr>
              <w:t xml:space="preserve">As a user, I can view </w:t>
            </w:r>
            <w:r>
              <w:rPr>
                <w:spacing w:val="-2"/>
                <w:sz w:val="24"/>
              </w:rPr>
              <w:t xml:space="preserve">restaurant </w:t>
            </w:r>
            <w:r>
              <w:rPr>
                <w:sz w:val="24"/>
              </w:rPr>
              <w:t>reviews</w:t>
            </w:r>
            <w:r>
              <w:rPr>
                <w:spacing w:val="-15"/>
                <w:sz w:val="24"/>
              </w:rPr>
              <w:t xml:space="preserve"> </w:t>
            </w:r>
            <w:r>
              <w:rPr>
                <w:sz w:val="24"/>
              </w:rPr>
              <w:t xml:space="preserve">and </w:t>
            </w:r>
            <w:r>
              <w:rPr>
                <w:spacing w:val="-2"/>
                <w:sz w:val="24"/>
              </w:rPr>
              <w:t>ratings</w:t>
            </w:r>
          </w:p>
          <w:p w14:paraId="454BE04D">
            <w:pPr>
              <w:pStyle w:val="9"/>
              <w:spacing w:line="268" w:lineRule="exact"/>
              <w:ind w:left="112" w:right="298"/>
              <w:rPr>
                <w:sz w:val="24"/>
              </w:rPr>
            </w:pPr>
            <w:r>
              <w:rPr>
                <w:spacing w:val="-2"/>
                <w:sz w:val="24"/>
              </w:rPr>
              <w:t xml:space="preserve">fetchedfrom </w:t>
            </w:r>
            <w:r>
              <w:rPr>
                <w:sz w:val="24"/>
              </w:rPr>
              <w:t>the dataset.</w:t>
            </w:r>
          </w:p>
        </w:tc>
        <w:tc>
          <w:tcPr>
            <w:tcW w:w="1353" w:type="dxa"/>
          </w:tcPr>
          <w:p w14:paraId="4ABD31C0">
            <w:pPr>
              <w:pStyle w:val="9"/>
              <w:spacing w:line="273" w:lineRule="exact"/>
              <w:ind w:left="29"/>
              <w:jc w:val="center"/>
              <w:rPr>
                <w:sz w:val="24"/>
              </w:rPr>
            </w:pPr>
            <w:r>
              <w:rPr>
                <w:spacing w:val="-10"/>
                <w:sz w:val="24"/>
              </w:rPr>
              <w:t>2</w:t>
            </w:r>
          </w:p>
        </w:tc>
        <w:tc>
          <w:tcPr>
            <w:tcW w:w="1257" w:type="dxa"/>
          </w:tcPr>
          <w:p w14:paraId="6885ACF8">
            <w:pPr>
              <w:pStyle w:val="9"/>
              <w:spacing w:line="273" w:lineRule="exact"/>
              <w:ind w:left="113"/>
              <w:rPr>
                <w:sz w:val="24"/>
              </w:rPr>
            </w:pPr>
            <w:r>
              <w:rPr>
                <w:spacing w:val="-2"/>
                <w:sz w:val="24"/>
              </w:rPr>
              <w:t>Medium</w:t>
            </w:r>
          </w:p>
        </w:tc>
        <w:tc>
          <w:tcPr>
            <w:tcW w:w="1430" w:type="dxa"/>
          </w:tcPr>
          <w:p w14:paraId="4C63E5C9">
            <w:pPr>
              <w:pStyle w:val="9"/>
              <w:spacing w:line="269" w:lineRule="exact"/>
              <w:ind w:left="114"/>
              <w:rPr>
                <w:sz w:val="24"/>
              </w:rPr>
            </w:pPr>
            <w:r>
              <w:rPr>
                <w:sz w:val="24"/>
              </w:rPr>
              <w:t>03</w:t>
            </w:r>
            <w:r>
              <w:rPr>
                <w:spacing w:val="2"/>
                <w:sz w:val="24"/>
              </w:rPr>
              <w:t xml:space="preserve"> </w:t>
            </w:r>
            <w:r>
              <w:rPr>
                <w:spacing w:val="-4"/>
                <w:sz w:val="24"/>
              </w:rPr>
              <w:t>June</w:t>
            </w:r>
          </w:p>
          <w:p w14:paraId="56FDA0AC">
            <w:pPr>
              <w:pStyle w:val="9"/>
              <w:spacing w:line="272" w:lineRule="exact"/>
              <w:ind w:left="114"/>
              <w:rPr>
                <w:sz w:val="24"/>
              </w:rPr>
            </w:pPr>
            <w:r>
              <w:rPr>
                <w:spacing w:val="-4"/>
                <w:sz w:val="24"/>
              </w:rPr>
              <w:t>2025</w:t>
            </w:r>
          </w:p>
        </w:tc>
        <w:tc>
          <w:tcPr>
            <w:tcW w:w="1353" w:type="dxa"/>
          </w:tcPr>
          <w:p w14:paraId="4EDF1505">
            <w:pPr>
              <w:pStyle w:val="9"/>
              <w:spacing w:line="269" w:lineRule="exact"/>
              <w:ind w:left="120"/>
              <w:rPr>
                <w:sz w:val="24"/>
              </w:rPr>
            </w:pPr>
            <w:r>
              <w:rPr>
                <w:sz w:val="24"/>
              </w:rPr>
              <w:t>04</w:t>
            </w:r>
            <w:r>
              <w:rPr>
                <w:spacing w:val="2"/>
                <w:sz w:val="24"/>
              </w:rPr>
              <w:t xml:space="preserve"> </w:t>
            </w:r>
            <w:r>
              <w:rPr>
                <w:spacing w:val="-4"/>
                <w:sz w:val="24"/>
              </w:rPr>
              <w:t>June</w:t>
            </w:r>
          </w:p>
          <w:p w14:paraId="0B2B1C69">
            <w:pPr>
              <w:pStyle w:val="9"/>
              <w:spacing w:line="272" w:lineRule="exact"/>
              <w:ind w:left="120"/>
              <w:rPr>
                <w:sz w:val="24"/>
              </w:rPr>
            </w:pPr>
            <w:r>
              <w:rPr>
                <w:spacing w:val="-4"/>
                <w:sz w:val="24"/>
              </w:rPr>
              <w:t>2025</w:t>
            </w:r>
          </w:p>
        </w:tc>
      </w:tr>
      <w:tr w14:paraId="4F3B6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710" w:type="dxa"/>
          </w:tcPr>
          <w:p w14:paraId="65FA6BD0">
            <w:pPr>
              <w:pStyle w:val="9"/>
              <w:spacing w:line="237" w:lineRule="auto"/>
              <w:ind w:left="110" w:right="194"/>
              <w:rPr>
                <w:sz w:val="24"/>
              </w:rPr>
            </w:pPr>
            <w:r>
              <w:rPr>
                <w:spacing w:val="-4"/>
                <w:sz w:val="24"/>
              </w:rPr>
              <w:t xml:space="preserve">Spri </w:t>
            </w:r>
            <w:r>
              <w:rPr>
                <w:spacing w:val="-2"/>
                <w:sz w:val="24"/>
              </w:rPr>
              <w:t>nt-</w:t>
            </w:r>
            <w:r>
              <w:rPr>
                <w:spacing w:val="-12"/>
                <w:sz w:val="24"/>
              </w:rPr>
              <w:t>2</w:t>
            </w:r>
          </w:p>
        </w:tc>
        <w:tc>
          <w:tcPr>
            <w:tcW w:w="1810" w:type="dxa"/>
          </w:tcPr>
          <w:p w14:paraId="6250B510">
            <w:pPr>
              <w:pStyle w:val="9"/>
              <w:spacing w:line="272" w:lineRule="exact"/>
              <w:ind w:left="110"/>
              <w:rPr>
                <w:sz w:val="24"/>
              </w:rPr>
            </w:pPr>
            <w:r>
              <w:rPr>
                <w:spacing w:val="-2"/>
                <w:sz w:val="24"/>
              </w:rPr>
              <w:t>UI/UX</w:t>
            </w:r>
          </w:p>
          <w:p w14:paraId="06946556">
            <w:pPr>
              <w:pStyle w:val="9"/>
              <w:spacing w:line="275" w:lineRule="exact"/>
              <w:ind w:left="110"/>
              <w:rPr>
                <w:sz w:val="24"/>
              </w:rPr>
            </w:pPr>
            <w:r>
              <w:rPr>
                <w:spacing w:val="-2"/>
                <w:sz w:val="24"/>
              </w:rPr>
              <w:t>Enhancement</w:t>
            </w:r>
          </w:p>
        </w:tc>
        <w:tc>
          <w:tcPr>
            <w:tcW w:w="1079" w:type="dxa"/>
          </w:tcPr>
          <w:p w14:paraId="3503330A">
            <w:pPr>
              <w:pStyle w:val="9"/>
              <w:spacing w:line="268" w:lineRule="exact"/>
              <w:ind w:left="111"/>
              <w:rPr>
                <w:sz w:val="24"/>
              </w:rPr>
            </w:pPr>
            <w:r>
              <w:rPr>
                <w:spacing w:val="-2"/>
                <w:sz w:val="24"/>
              </w:rPr>
              <w:t>USN-</w:t>
            </w:r>
            <w:r>
              <w:rPr>
                <w:spacing w:val="-10"/>
                <w:sz w:val="24"/>
              </w:rPr>
              <w:t>4</w:t>
            </w:r>
          </w:p>
        </w:tc>
        <w:tc>
          <w:tcPr>
            <w:tcW w:w="1618" w:type="dxa"/>
          </w:tcPr>
          <w:p w14:paraId="381CE454">
            <w:pPr>
              <w:pStyle w:val="9"/>
              <w:spacing w:line="237" w:lineRule="auto"/>
              <w:ind w:left="112" w:right="227"/>
              <w:rPr>
                <w:sz w:val="24"/>
              </w:rPr>
            </w:pPr>
            <w:r>
              <w:rPr>
                <w:sz w:val="24"/>
              </w:rPr>
              <w:t xml:space="preserve">As a user, I can view results in a </w:t>
            </w:r>
            <w:r>
              <w:rPr>
                <w:spacing w:val="-2"/>
                <w:sz w:val="24"/>
              </w:rPr>
              <w:t xml:space="preserve">user-friendly interfacewith </w:t>
            </w:r>
            <w:r>
              <w:rPr>
                <w:sz w:val="24"/>
              </w:rPr>
              <w:t xml:space="preserve">filters and </w:t>
            </w:r>
            <w:r>
              <w:rPr>
                <w:spacing w:val="-2"/>
                <w:sz w:val="24"/>
              </w:rPr>
              <w:t>sorting.</w:t>
            </w:r>
          </w:p>
        </w:tc>
        <w:tc>
          <w:tcPr>
            <w:tcW w:w="1353" w:type="dxa"/>
          </w:tcPr>
          <w:p w14:paraId="3CC1A5D3">
            <w:pPr>
              <w:pStyle w:val="9"/>
              <w:spacing w:line="268" w:lineRule="exact"/>
              <w:ind w:left="29"/>
              <w:jc w:val="center"/>
              <w:rPr>
                <w:sz w:val="24"/>
              </w:rPr>
            </w:pPr>
            <w:r>
              <w:rPr>
                <w:spacing w:val="-10"/>
                <w:sz w:val="24"/>
              </w:rPr>
              <w:t>2</w:t>
            </w:r>
          </w:p>
        </w:tc>
        <w:tc>
          <w:tcPr>
            <w:tcW w:w="1257" w:type="dxa"/>
          </w:tcPr>
          <w:p w14:paraId="7C7FC199">
            <w:pPr>
              <w:pStyle w:val="9"/>
              <w:spacing w:line="268" w:lineRule="exact"/>
              <w:ind w:left="113"/>
              <w:rPr>
                <w:sz w:val="24"/>
              </w:rPr>
            </w:pPr>
            <w:r>
              <w:rPr>
                <w:spacing w:val="-2"/>
                <w:sz w:val="24"/>
              </w:rPr>
              <w:t>Medium</w:t>
            </w:r>
          </w:p>
        </w:tc>
        <w:tc>
          <w:tcPr>
            <w:tcW w:w="1430" w:type="dxa"/>
          </w:tcPr>
          <w:p w14:paraId="0F93AE18">
            <w:pPr>
              <w:pStyle w:val="9"/>
              <w:spacing w:line="272" w:lineRule="exact"/>
              <w:ind w:left="114"/>
              <w:rPr>
                <w:sz w:val="24"/>
              </w:rPr>
            </w:pPr>
            <w:r>
              <w:rPr>
                <w:sz w:val="24"/>
              </w:rPr>
              <w:t>04</w:t>
            </w:r>
            <w:r>
              <w:rPr>
                <w:spacing w:val="2"/>
                <w:sz w:val="24"/>
              </w:rPr>
              <w:t xml:space="preserve"> </w:t>
            </w:r>
            <w:r>
              <w:rPr>
                <w:spacing w:val="-4"/>
                <w:sz w:val="24"/>
              </w:rPr>
              <w:t>June</w:t>
            </w:r>
          </w:p>
          <w:p w14:paraId="0D3A0A64">
            <w:pPr>
              <w:pStyle w:val="9"/>
              <w:spacing w:line="275" w:lineRule="exact"/>
              <w:ind w:left="114"/>
              <w:rPr>
                <w:sz w:val="24"/>
              </w:rPr>
            </w:pPr>
            <w:r>
              <w:rPr>
                <w:spacing w:val="-4"/>
                <w:sz w:val="24"/>
              </w:rPr>
              <w:t>2025</w:t>
            </w:r>
          </w:p>
        </w:tc>
        <w:tc>
          <w:tcPr>
            <w:tcW w:w="1353" w:type="dxa"/>
          </w:tcPr>
          <w:p w14:paraId="731F8E24">
            <w:pPr>
              <w:pStyle w:val="9"/>
              <w:spacing w:line="272" w:lineRule="exact"/>
              <w:ind w:left="120"/>
              <w:rPr>
                <w:sz w:val="24"/>
              </w:rPr>
            </w:pPr>
            <w:r>
              <w:rPr>
                <w:sz w:val="24"/>
              </w:rPr>
              <w:t>05</w:t>
            </w:r>
            <w:r>
              <w:rPr>
                <w:spacing w:val="2"/>
                <w:sz w:val="24"/>
              </w:rPr>
              <w:t xml:space="preserve"> </w:t>
            </w:r>
            <w:r>
              <w:rPr>
                <w:spacing w:val="-4"/>
                <w:sz w:val="24"/>
              </w:rPr>
              <w:t>June</w:t>
            </w:r>
          </w:p>
          <w:p w14:paraId="04E06515">
            <w:pPr>
              <w:pStyle w:val="9"/>
              <w:spacing w:line="275" w:lineRule="exact"/>
              <w:ind w:left="120"/>
              <w:rPr>
                <w:sz w:val="24"/>
              </w:rPr>
            </w:pPr>
            <w:r>
              <w:rPr>
                <w:spacing w:val="-4"/>
                <w:sz w:val="24"/>
              </w:rPr>
              <w:t>2025</w:t>
            </w:r>
          </w:p>
        </w:tc>
      </w:tr>
    </w:tbl>
    <w:p w14:paraId="1CBCA039">
      <w:pPr>
        <w:pStyle w:val="9"/>
        <w:spacing w:after="0" w:line="275" w:lineRule="exact"/>
        <w:rPr>
          <w:sz w:val="24"/>
        </w:rPr>
        <w:sectPr>
          <w:pgSz w:w="12240" w:h="15840"/>
          <w:pgMar w:top="1140" w:right="720" w:bottom="280" w:left="720" w:header="422" w:footer="0" w:gutter="0"/>
          <w:cols w:space="720" w:num="1"/>
        </w:sectPr>
      </w:pPr>
    </w:p>
    <w:p w14:paraId="398B84FB">
      <w:pPr>
        <w:pStyle w:val="6"/>
        <w:rPr>
          <w:b/>
          <w:sz w:val="36"/>
        </w:rPr>
      </w:pPr>
      <w:r>
        <w:rPr>
          <w:b/>
          <w:sz w:val="36"/>
        </w:rPr>
        <mc:AlternateContent>
          <mc:Choice Requires="wpg">
            <w:drawing>
              <wp:anchor distT="0" distB="0" distL="0" distR="0" simplePos="0" relativeHeight="251659264" behindDoc="0" locked="0" layoutInCell="1" allowOverlap="1">
                <wp:simplePos x="0" y="0"/>
                <wp:positionH relativeFrom="page">
                  <wp:posOffset>359410</wp:posOffset>
                </wp:positionH>
                <wp:positionV relativeFrom="page">
                  <wp:posOffset>266700</wp:posOffset>
                </wp:positionV>
                <wp:extent cx="7056120" cy="468630"/>
                <wp:effectExtent l="0" t="0" r="0" b="0"/>
                <wp:wrapNone/>
                <wp:docPr id="14" name="Group 14"/>
                <wp:cNvGraphicFramePr/>
                <a:graphic xmlns:a="http://schemas.openxmlformats.org/drawingml/2006/main">
                  <a:graphicData uri="http://schemas.microsoft.com/office/word/2010/wordprocessingGroup">
                    <wpg:wgp>
                      <wpg:cNvGrpSpPr/>
                      <wpg:grpSpPr>
                        <a:xfrm>
                          <a:off x="0" y="0"/>
                          <a:ext cx="7056120" cy="468630"/>
                          <a:chOff x="0" y="0"/>
                          <a:chExt cx="7056120" cy="468630"/>
                        </a:xfrm>
                      </wpg:grpSpPr>
                      <pic:pic xmlns:pic="http://schemas.openxmlformats.org/drawingml/2006/picture">
                        <pic:nvPicPr>
                          <pic:cNvPr id="15" name="Image 15"/>
                          <pic:cNvPicPr/>
                        </pic:nvPicPr>
                        <pic:blipFill>
                          <a:blip r:embed="rId20" cstate="print"/>
                          <a:stretch>
                            <a:fillRect/>
                          </a:stretch>
                        </pic:blipFill>
                        <pic:spPr>
                          <a:xfrm>
                            <a:off x="5795390" y="111772"/>
                            <a:ext cx="1019175" cy="293230"/>
                          </a:xfrm>
                          <a:prstGeom prst="rect">
                            <a:avLst/>
                          </a:prstGeom>
                        </pic:spPr>
                      </pic:pic>
                      <pic:pic xmlns:pic="http://schemas.openxmlformats.org/drawingml/2006/picture">
                        <pic:nvPicPr>
                          <pic:cNvPr id="16" name="Image 16"/>
                          <pic:cNvPicPr/>
                        </pic:nvPicPr>
                        <pic:blipFill>
                          <a:blip r:embed="rId21" cstate="print"/>
                          <a:stretch>
                            <a:fillRect/>
                          </a:stretch>
                        </pic:blipFill>
                        <pic:spPr>
                          <a:xfrm>
                            <a:off x="170561" y="0"/>
                            <a:ext cx="1631950" cy="468629"/>
                          </a:xfrm>
                          <a:prstGeom prst="rect">
                            <a:avLst/>
                          </a:prstGeom>
                        </pic:spPr>
                      </pic:pic>
                      <wps:wsp>
                        <wps:cNvPr id="17" name="Graphic 17"/>
                        <wps:cNvSpPr/>
                        <wps:spPr>
                          <a:xfrm>
                            <a:off x="0" y="38100"/>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pt;height:36.9pt;width:555.6pt;mso-position-horizontal-relative:page;mso-position-vertical-relative:page;z-index:251659264;mso-width-relative:page;mso-height-relative:page;" coordsize="7056120,468630" o:gfxdata="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">
                <o:lock v:ext="edit" aspectratio="f"/>
                <v:shape id="Image 15" o:spid="_x0000_s1026" o:spt="75" type="#_x0000_t75" style="position:absolute;left:5795390;top:111772;height:293230;width:1019175;" filled="f" o:preferrelative="t" stroked="f" coordsize="21600,21600" o:gfxdata="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qFs+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Image 16" o:spid="_x0000_s1026" o:spt="75" type="#_x0000_t75" style="position:absolute;left:170561;top:0;height:468629;width:1631950;" filled="f" o:preferrelative="t" stroked="f" coordsize="21600,21600" o:gfxdata="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mq46ugAAANsA&#10;AAAPAAAAAAAAAAEAIAAAACIAAABkcnMvZG93bnJldi54bWxQSwECFAAUAAAACACHTuJAMy8FnjsA&#10;AAA5AAAAEAAAAAAAAAABACAAAAAJAQAAZHJzL3NoYXBleG1sLnhtbFBLBQYAAAAABgAGAFsBAACz&#10;AwAAAAA=&#10;">
                  <v:fill on="f" focussize="0,0"/>
                  <v:stroke on="f"/>
                  <v:imagedata r:id="rId21" o:title=""/>
                  <o:lock v:ext="edit" aspectratio="f"/>
                </v:shape>
                <v:shape id="Graphic 17" o:spid="_x0000_s1026" o:spt="100" style="position:absolute;left:0;top:38100;height:55244;width:7056120;" fillcolor="#FFFFFF" filled="t" stroked="f" coordsize="7056120,55244" o:gfxdata="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buOr4A&#10;AADbAAAADwAAAAAAAAABACAAAAAiAAAAZHJzL2Rvd25yZXYueG1sUEsBAhQAFAAAAAgAh07iQDMv&#10;BZ47AAAAOQAAABAAAAAAAAAAAQAgAAAADQEAAGRycy9zaGFwZXhtbC54bWxQSwUGAAAAAAYABgBb&#10;AQAAtwMAAAAA&#10;" path="m7055866,0l0,0,0,54864,7055866,54864,7055866,0xe">
                  <v:fill on="t" focussize="0,0"/>
                  <v:stroke on="f"/>
                  <v:imagedata o:title=""/>
                  <o:lock v:ext="edit" aspectratio="f"/>
                  <v:textbox inset="0mm,0mm,0mm,0mm"/>
                </v:shape>
              </v:group>
            </w:pict>
          </mc:Fallback>
        </mc:AlternateContent>
      </w:r>
    </w:p>
    <w:p w14:paraId="01DBD479">
      <w:pPr>
        <w:pStyle w:val="6"/>
        <w:rPr>
          <w:b/>
          <w:sz w:val="36"/>
        </w:rPr>
      </w:pPr>
    </w:p>
    <w:p w14:paraId="6B91E09E">
      <w:pPr>
        <w:pStyle w:val="6"/>
        <w:spacing w:before="407"/>
        <w:rPr>
          <w:b/>
          <w:sz w:val="36"/>
        </w:rPr>
      </w:pPr>
    </w:p>
    <w:p w14:paraId="535E9A61">
      <w:pPr>
        <w:pStyle w:val="2"/>
        <w:spacing w:before="0"/>
        <w:ind w:left="104" w:right="89"/>
      </w:pPr>
      <w:bookmarkStart w:id="22" w:name="2 DataCollectionandPreprocessingPhase"/>
      <w:bookmarkEnd w:id="22"/>
      <w:r>
        <w:t>2</w:t>
      </w:r>
      <w:r>
        <w:rPr>
          <w:spacing w:val="-1"/>
        </w:rPr>
        <w:t xml:space="preserve"> </w:t>
      </w:r>
      <w:r>
        <w:rPr>
          <w:spacing w:val="-2"/>
        </w:rPr>
        <w:t>DataCollectionandPreprocessingPhase</w:t>
      </w:r>
    </w:p>
    <w:p w14:paraId="28AFCFEF">
      <w:pPr>
        <w:pStyle w:val="3"/>
        <w:spacing w:before="272"/>
        <w:ind w:left="15" w:right="104"/>
      </w:pPr>
      <w:bookmarkStart w:id="23" w:name="DataCollectionPlanandRawDataSourcesIdent"/>
      <w:bookmarkEnd w:id="23"/>
      <w:r>
        <w:rPr>
          <w:spacing w:val="-2"/>
        </w:rPr>
        <w:t>DataCollectionPlanandRawDataSourcesIdentified</w:t>
      </w:r>
    </w:p>
    <w:p w14:paraId="5E85A171">
      <w:pPr>
        <w:spacing w:before="278"/>
        <w:ind w:left="720" w:right="0" w:firstLine="0"/>
        <w:jc w:val="left"/>
        <w:rPr>
          <w:b/>
          <w:sz w:val="24"/>
        </w:rPr>
      </w:pPr>
      <w:r>
        <w:rPr>
          <w:b/>
          <w:sz w:val="24"/>
        </w:rPr>
        <w:t>DataCollection</w:t>
      </w:r>
      <w:r>
        <w:rPr>
          <w:b/>
          <w:spacing w:val="-8"/>
          <w:sz w:val="24"/>
        </w:rPr>
        <w:t xml:space="preserve"> </w:t>
      </w:r>
      <w:r>
        <w:rPr>
          <w:b/>
          <w:spacing w:val="-4"/>
          <w:sz w:val="24"/>
        </w:rPr>
        <w:t>Plan</w:t>
      </w:r>
    </w:p>
    <w:p w14:paraId="40BDB8BD">
      <w:pPr>
        <w:pStyle w:val="6"/>
        <w:spacing w:before="49"/>
        <w:rPr>
          <w:b/>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9"/>
        <w:gridCol w:w="6794"/>
      </w:tblGrid>
      <w:tr w14:paraId="7CE64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2569" w:type="dxa"/>
          </w:tcPr>
          <w:p w14:paraId="4E5AA651">
            <w:pPr>
              <w:pStyle w:val="9"/>
              <w:spacing w:before="200"/>
              <w:rPr>
                <w:b/>
                <w:sz w:val="24"/>
              </w:rPr>
            </w:pPr>
          </w:p>
          <w:p w14:paraId="30755C68">
            <w:pPr>
              <w:pStyle w:val="9"/>
              <w:spacing w:before="1"/>
              <w:ind w:left="18" w:right="6"/>
              <w:jc w:val="center"/>
              <w:rPr>
                <w:b/>
                <w:sz w:val="24"/>
              </w:rPr>
            </w:pPr>
            <w:r>
              <w:rPr>
                <w:b/>
                <w:spacing w:val="-2"/>
                <w:sz w:val="24"/>
              </w:rPr>
              <w:t>Section</w:t>
            </w:r>
          </w:p>
        </w:tc>
        <w:tc>
          <w:tcPr>
            <w:tcW w:w="6794" w:type="dxa"/>
          </w:tcPr>
          <w:p w14:paraId="2551155E">
            <w:pPr>
              <w:pStyle w:val="9"/>
              <w:spacing w:before="200"/>
              <w:rPr>
                <w:b/>
                <w:sz w:val="24"/>
              </w:rPr>
            </w:pPr>
          </w:p>
          <w:p w14:paraId="5E3FDBDF">
            <w:pPr>
              <w:pStyle w:val="9"/>
              <w:spacing w:before="1"/>
              <w:ind w:left="22"/>
              <w:jc w:val="center"/>
              <w:rPr>
                <w:b/>
                <w:sz w:val="24"/>
              </w:rPr>
            </w:pPr>
            <w:r>
              <w:rPr>
                <w:b/>
                <w:spacing w:val="-2"/>
                <w:sz w:val="24"/>
              </w:rPr>
              <w:t>Description</w:t>
            </w:r>
          </w:p>
        </w:tc>
      </w:tr>
      <w:tr w14:paraId="7C7FB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9" w:hRule="atLeast"/>
        </w:trPr>
        <w:tc>
          <w:tcPr>
            <w:tcW w:w="2569" w:type="dxa"/>
          </w:tcPr>
          <w:p w14:paraId="043A6A09">
            <w:pPr>
              <w:pStyle w:val="9"/>
              <w:rPr>
                <w:b/>
                <w:sz w:val="22"/>
              </w:rPr>
            </w:pPr>
          </w:p>
          <w:p w14:paraId="1EED2C1F">
            <w:pPr>
              <w:pStyle w:val="9"/>
              <w:spacing w:before="94"/>
              <w:rPr>
                <w:b/>
                <w:sz w:val="22"/>
              </w:rPr>
            </w:pPr>
          </w:p>
          <w:p w14:paraId="3D4F80A3">
            <w:pPr>
              <w:pStyle w:val="9"/>
              <w:spacing w:before="1"/>
              <w:ind w:left="18" w:right="4"/>
              <w:jc w:val="center"/>
              <w:rPr>
                <w:sz w:val="22"/>
              </w:rPr>
            </w:pPr>
            <w:r>
              <w:rPr>
                <w:sz w:val="22"/>
              </w:rPr>
              <w:t>Project</w:t>
            </w:r>
            <w:r>
              <w:rPr>
                <w:spacing w:val="-6"/>
                <w:sz w:val="22"/>
              </w:rPr>
              <w:t xml:space="preserve"> </w:t>
            </w:r>
            <w:r>
              <w:rPr>
                <w:spacing w:val="-2"/>
                <w:sz w:val="22"/>
              </w:rPr>
              <w:t>Overview</w:t>
            </w:r>
          </w:p>
        </w:tc>
        <w:tc>
          <w:tcPr>
            <w:tcW w:w="6794" w:type="dxa"/>
          </w:tcPr>
          <w:p w14:paraId="066F5A94">
            <w:pPr>
              <w:pStyle w:val="9"/>
              <w:spacing w:before="92" w:line="242" w:lineRule="auto"/>
              <w:ind w:left="105" w:right="199"/>
              <w:rPr>
                <w:sz w:val="22"/>
              </w:rPr>
            </w:pPr>
            <w:r>
              <w:rPr>
                <w:sz w:val="22"/>
              </w:rPr>
              <w:t>Developarestaurantrecommendationsystemtoassistusersinfinding</w:t>
            </w:r>
            <w:r>
              <w:rPr>
                <w:spacing w:val="-14"/>
                <w:sz w:val="22"/>
              </w:rPr>
              <w:t xml:space="preserve"> </w:t>
            </w:r>
            <w:r>
              <w:rPr>
                <w:sz w:val="22"/>
              </w:rPr>
              <w:t>dining options based on their preferences, location, and other relevant factors.Byanalyzinguserpreferences,restaurantratings,andlocation data, this</w:t>
            </w:r>
            <w:r>
              <w:rPr>
                <w:spacing w:val="-4"/>
                <w:sz w:val="22"/>
              </w:rPr>
              <w:t xml:space="preserve"> </w:t>
            </w:r>
            <w:r>
              <w:rPr>
                <w:sz w:val="22"/>
              </w:rPr>
              <w:t>project</w:t>
            </w:r>
            <w:r>
              <w:rPr>
                <w:spacing w:val="-3"/>
                <w:sz w:val="22"/>
              </w:rPr>
              <w:t xml:space="preserve"> </w:t>
            </w:r>
            <w:r>
              <w:rPr>
                <w:sz w:val="22"/>
              </w:rPr>
              <w:t>aims</w:t>
            </w:r>
            <w:r>
              <w:rPr>
                <w:spacing w:val="-4"/>
                <w:sz w:val="22"/>
              </w:rPr>
              <w:t xml:space="preserve"> </w:t>
            </w:r>
            <w:r>
              <w:rPr>
                <w:sz w:val="22"/>
              </w:rPr>
              <w:t>to</w:t>
            </w:r>
            <w:r>
              <w:rPr>
                <w:spacing w:val="-9"/>
                <w:sz w:val="22"/>
              </w:rPr>
              <w:t xml:space="preserve"> </w:t>
            </w:r>
            <w:r>
              <w:rPr>
                <w:sz w:val="22"/>
              </w:rPr>
              <w:t>provide</w:t>
            </w:r>
            <w:r>
              <w:rPr>
                <w:spacing w:val="-11"/>
                <w:sz w:val="22"/>
              </w:rPr>
              <w:t xml:space="preserve"> </w:t>
            </w:r>
            <w:r>
              <w:rPr>
                <w:sz w:val="22"/>
              </w:rPr>
              <w:t>personalized</w:t>
            </w:r>
            <w:r>
              <w:rPr>
                <w:spacing w:val="-9"/>
                <w:sz w:val="22"/>
              </w:rPr>
              <w:t xml:space="preserve"> </w:t>
            </w:r>
            <w:r>
              <w:rPr>
                <w:sz w:val="22"/>
              </w:rPr>
              <w:t>recommendations</w:t>
            </w:r>
            <w:r>
              <w:rPr>
                <w:spacing w:val="-4"/>
                <w:sz w:val="22"/>
              </w:rPr>
              <w:t xml:space="preserve"> </w:t>
            </w:r>
            <w:r>
              <w:rPr>
                <w:sz w:val="22"/>
              </w:rPr>
              <w:t>that</w:t>
            </w:r>
            <w:r>
              <w:rPr>
                <w:spacing w:val="-3"/>
                <w:sz w:val="22"/>
              </w:rPr>
              <w:t xml:space="preserve"> </w:t>
            </w:r>
            <w:r>
              <w:rPr>
                <w:sz w:val="22"/>
              </w:rPr>
              <w:t>enhance the dining experience for users.</w:t>
            </w:r>
          </w:p>
        </w:tc>
      </w:tr>
      <w:tr w14:paraId="785E7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3" w:hRule="atLeast"/>
        </w:trPr>
        <w:tc>
          <w:tcPr>
            <w:tcW w:w="2569" w:type="dxa"/>
          </w:tcPr>
          <w:p w14:paraId="5538A0EA">
            <w:pPr>
              <w:pStyle w:val="9"/>
              <w:rPr>
                <w:b/>
                <w:sz w:val="22"/>
              </w:rPr>
            </w:pPr>
          </w:p>
          <w:p w14:paraId="24BBDFD9">
            <w:pPr>
              <w:pStyle w:val="9"/>
              <w:spacing w:before="90"/>
              <w:rPr>
                <w:b/>
                <w:sz w:val="22"/>
              </w:rPr>
            </w:pPr>
          </w:p>
          <w:p w14:paraId="1D990548">
            <w:pPr>
              <w:pStyle w:val="9"/>
              <w:ind w:left="18"/>
              <w:jc w:val="center"/>
              <w:rPr>
                <w:sz w:val="22"/>
              </w:rPr>
            </w:pPr>
            <w:r>
              <w:rPr>
                <w:spacing w:val="-2"/>
                <w:sz w:val="22"/>
              </w:rPr>
              <w:t>DataCollection</w:t>
            </w:r>
            <w:r>
              <w:rPr>
                <w:spacing w:val="7"/>
                <w:sz w:val="22"/>
              </w:rPr>
              <w:t xml:space="preserve"> </w:t>
            </w:r>
            <w:r>
              <w:rPr>
                <w:spacing w:val="-4"/>
                <w:sz w:val="22"/>
              </w:rPr>
              <w:t>Plan</w:t>
            </w:r>
          </w:p>
        </w:tc>
        <w:tc>
          <w:tcPr>
            <w:tcW w:w="6794" w:type="dxa"/>
          </w:tcPr>
          <w:p w14:paraId="0D34883C">
            <w:pPr>
              <w:pStyle w:val="9"/>
              <w:spacing w:before="92"/>
              <w:ind w:left="105" w:right="199"/>
              <w:rPr>
                <w:sz w:val="22"/>
              </w:rPr>
            </w:pPr>
            <w:r>
              <w:rPr>
                <w:sz w:val="22"/>
              </w:rPr>
              <w:t>The</w:t>
            </w:r>
            <w:r>
              <w:rPr>
                <w:spacing w:val="-4"/>
                <w:sz w:val="22"/>
              </w:rPr>
              <w:t xml:space="preserve"> </w:t>
            </w:r>
            <w:r>
              <w:rPr>
                <w:sz w:val="22"/>
              </w:rPr>
              <w:t>dataset</w:t>
            </w:r>
            <w:r>
              <w:rPr>
                <w:spacing w:val="-2"/>
                <w:sz w:val="22"/>
              </w:rPr>
              <w:t xml:space="preserve"> </w:t>
            </w:r>
            <w:r>
              <w:rPr>
                <w:sz w:val="22"/>
              </w:rPr>
              <w:t>used</w:t>
            </w:r>
            <w:r>
              <w:rPr>
                <w:spacing w:val="-7"/>
                <w:sz w:val="22"/>
              </w:rPr>
              <w:t xml:space="preserve"> </w:t>
            </w:r>
            <w:r>
              <w:rPr>
                <w:sz w:val="22"/>
              </w:rPr>
              <w:t>for this</w:t>
            </w:r>
            <w:r>
              <w:rPr>
                <w:spacing w:val="-2"/>
                <w:sz w:val="22"/>
              </w:rPr>
              <w:t xml:space="preserve"> </w:t>
            </w:r>
            <w:r>
              <w:rPr>
                <w:sz w:val="22"/>
              </w:rPr>
              <w:t>project</w:t>
            </w:r>
            <w:r>
              <w:rPr>
                <w:spacing w:val="-2"/>
                <w:sz w:val="22"/>
              </w:rPr>
              <w:t xml:space="preserve"> </w:t>
            </w:r>
            <w:r>
              <w:rPr>
                <w:sz w:val="22"/>
              </w:rPr>
              <w:t>was</w:t>
            </w:r>
            <w:r>
              <w:rPr>
                <w:spacing w:val="-2"/>
                <w:sz w:val="22"/>
              </w:rPr>
              <w:t xml:space="preserve"> </w:t>
            </w:r>
            <w:r>
              <w:rPr>
                <w:sz w:val="22"/>
              </w:rPr>
              <w:t>sourced</w:t>
            </w:r>
            <w:r>
              <w:rPr>
                <w:spacing w:val="-7"/>
                <w:sz w:val="22"/>
              </w:rPr>
              <w:t xml:space="preserve"> </w:t>
            </w:r>
            <w:r>
              <w:rPr>
                <w:sz w:val="22"/>
              </w:rPr>
              <w:t>from</w:t>
            </w:r>
            <w:r>
              <w:rPr>
                <w:spacing w:val="-11"/>
                <w:sz w:val="22"/>
              </w:rPr>
              <w:t xml:space="preserve"> </w:t>
            </w:r>
            <w:r>
              <w:rPr>
                <w:sz w:val="22"/>
              </w:rPr>
              <w:t>Kaggle</w:t>
            </w:r>
            <w:r>
              <w:rPr>
                <w:spacing w:val="-9"/>
                <w:sz w:val="22"/>
              </w:rPr>
              <w:t xml:space="preserve"> </w:t>
            </w:r>
            <w:r>
              <w:rPr>
                <w:sz w:val="22"/>
              </w:rPr>
              <w:t>and</w:t>
            </w:r>
            <w:r>
              <w:rPr>
                <w:spacing w:val="-7"/>
                <w:sz w:val="22"/>
              </w:rPr>
              <w:t xml:space="preserve"> </w:t>
            </w:r>
            <w:r>
              <w:rPr>
                <w:sz w:val="22"/>
              </w:rPr>
              <w:t xml:space="preserve">contains detailed information on over 9,000 restaurants in Bangalore, including </w:t>
            </w:r>
            <w:r>
              <w:rPr>
                <w:spacing w:val="-2"/>
                <w:sz w:val="22"/>
              </w:rPr>
              <w:t xml:space="preserve">attributeslikename,location,cuisine,ratings,andpricing.Thispublicly </w:t>
            </w:r>
            <w:r>
              <w:rPr>
                <w:sz w:val="22"/>
              </w:rPr>
              <w:t>available dataset was collected to support analysis and predictive modeling related to restaurant ratings and customer preferences.</w:t>
            </w:r>
          </w:p>
        </w:tc>
      </w:tr>
      <w:tr w14:paraId="7EFEC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2" w:hRule="atLeast"/>
        </w:trPr>
        <w:tc>
          <w:tcPr>
            <w:tcW w:w="2569" w:type="dxa"/>
          </w:tcPr>
          <w:p w14:paraId="43926ED8">
            <w:pPr>
              <w:pStyle w:val="9"/>
              <w:rPr>
                <w:b/>
                <w:sz w:val="22"/>
              </w:rPr>
            </w:pPr>
          </w:p>
          <w:p w14:paraId="6F02C1D7">
            <w:pPr>
              <w:pStyle w:val="9"/>
              <w:spacing w:before="219"/>
              <w:rPr>
                <w:b/>
                <w:sz w:val="22"/>
              </w:rPr>
            </w:pPr>
          </w:p>
          <w:p w14:paraId="07D845E8">
            <w:pPr>
              <w:pStyle w:val="9"/>
              <w:ind w:left="859" w:hanging="389"/>
              <w:rPr>
                <w:sz w:val="22"/>
              </w:rPr>
            </w:pPr>
            <w:r>
              <w:rPr>
                <w:spacing w:val="-2"/>
                <w:sz w:val="22"/>
              </w:rPr>
              <w:t>RawDataSources Identified</w:t>
            </w:r>
          </w:p>
        </w:tc>
        <w:tc>
          <w:tcPr>
            <w:tcW w:w="6794" w:type="dxa"/>
          </w:tcPr>
          <w:p w14:paraId="5E411CE6">
            <w:pPr>
              <w:pStyle w:val="9"/>
              <w:spacing w:before="92"/>
              <w:ind w:left="105" w:right="199"/>
              <w:rPr>
                <w:sz w:val="22"/>
              </w:rPr>
            </w:pPr>
            <w:r>
              <w:rPr>
                <w:sz w:val="22"/>
              </w:rPr>
              <w:t xml:space="preserve">Therawdataforthisproject wasobtainedfromtheKaggledataset titled </w:t>
            </w:r>
            <w:r>
              <w:rPr>
                <w:b/>
                <w:spacing w:val="-2"/>
                <w:sz w:val="22"/>
              </w:rPr>
              <w:t>“ZomatoBangaloreRestaurants”</w:t>
            </w:r>
            <w:r>
              <w:rPr>
                <w:spacing w:val="-2"/>
                <w:sz w:val="22"/>
              </w:rPr>
              <w:t xml:space="preserve">byHimanshuPoddar.Thedatasetis </w:t>
            </w:r>
            <w:r>
              <w:rPr>
                <w:sz w:val="22"/>
              </w:rPr>
              <w:t>publicly available at</w:t>
            </w:r>
          </w:p>
          <w:p w14:paraId="7AEFC37E">
            <w:pPr>
              <w:pStyle w:val="9"/>
              <w:ind w:left="105" w:right="199"/>
              <w:rPr>
                <w:sz w:val="22"/>
              </w:rPr>
            </w:pPr>
            <w:r>
              <w:fldChar w:fldCharType="begin"/>
            </w:r>
            <w:r>
              <w:instrText xml:space="preserve"> HYPERLINK "https://www.kaggle.com/datasets/himanshupoddar/zomato-bangalore-restaurants" \h </w:instrText>
            </w:r>
            <w:r>
              <w:fldChar w:fldCharType="separate"/>
            </w:r>
            <w:r>
              <w:rPr>
                <w:color w:val="0000FF"/>
                <w:spacing w:val="-2"/>
                <w:sz w:val="22"/>
                <w:u w:val="single" w:color="0000FF"/>
              </w:rPr>
              <w:t>https://www.kaggle.com/datasets/himanshupoddar/zomato-bangalore-</w:t>
            </w:r>
            <w:r>
              <w:rPr>
                <w:color w:val="0000FF"/>
                <w:spacing w:val="-2"/>
                <w:sz w:val="22"/>
                <w:u w:val="single" w:color="0000FF"/>
              </w:rPr>
              <w:fldChar w:fldCharType="end"/>
            </w:r>
            <w:r>
              <w:rPr>
                <w:color w:val="0000FF"/>
                <w:spacing w:val="-2"/>
                <w:sz w:val="22"/>
              </w:rPr>
              <w:t xml:space="preserve"> </w:t>
            </w:r>
            <w:r>
              <w:fldChar w:fldCharType="begin"/>
            </w:r>
            <w:r>
              <w:instrText xml:space="preserve"> HYPERLINK "https://www.kaggle.com/datasets/himanshupoddar/zomato-bangalore-restaurants" \h </w:instrText>
            </w:r>
            <w:r>
              <w:fldChar w:fldCharType="separate"/>
            </w:r>
            <w:r>
              <w:rPr>
                <w:color w:val="0000FF"/>
                <w:spacing w:val="-2"/>
                <w:sz w:val="22"/>
                <w:u w:val="single" w:color="0000FF"/>
              </w:rPr>
              <w:t>restaurants</w:t>
            </w:r>
            <w:r>
              <w:rPr>
                <w:color w:val="0000FF"/>
                <w:spacing w:val="-2"/>
                <w:sz w:val="22"/>
                <w:u w:val="single" w:color="0000FF"/>
              </w:rPr>
              <w:fldChar w:fldCharType="end"/>
            </w:r>
            <w:r>
              <w:rPr>
                <w:spacing w:val="-2"/>
                <w:sz w:val="22"/>
              </w:rPr>
              <w:t xml:space="preserve">andincludeskeyrestaurant-relatedattributessuchasrestaurant </w:t>
            </w:r>
            <w:r>
              <w:rPr>
                <w:sz w:val="22"/>
              </w:rPr>
              <w:t>names,</w:t>
            </w:r>
            <w:r>
              <w:rPr>
                <w:spacing w:val="-3"/>
                <w:sz w:val="22"/>
              </w:rPr>
              <w:t xml:space="preserve"> </w:t>
            </w:r>
            <w:r>
              <w:rPr>
                <w:sz w:val="22"/>
              </w:rPr>
              <w:t>locations,</w:t>
            </w:r>
            <w:r>
              <w:rPr>
                <w:spacing w:val="-3"/>
                <w:sz w:val="22"/>
              </w:rPr>
              <w:t xml:space="preserve"> </w:t>
            </w:r>
            <w:r>
              <w:rPr>
                <w:sz w:val="22"/>
              </w:rPr>
              <w:t>cuisines,</w:t>
            </w:r>
            <w:r>
              <w:rPr>
                <w:spacing w:val="-3"/>
                <w:sz w:val="22"/>
              </w:rPr>
              <w:t xml:space="preserve"> </w:t>
            </w:r>
            <w:r>
              <w:rPr>
                <w:sz w:val="22"/>
              </w:rPr>
              <w:t>average</w:t>
            </w:r>
            <w:r>
              <w:rPr>
                <w:spacing w:val="-11"/>
                <w:sz w:val="22"/>
              </w:rPr>
              <w:t xml:space="preserve"> </w:t>
            </w:r>
            <w:r>
              <w:rPr>
                <w:sz w:val="22"/>
              </w:rPr>
              <w:t>costs,</w:t>
            </w:r>
            <w:r>
              <w:rPr>
                <w:spacing w:val="-3"/>
                <w:sz w:val="22"/>
              </w:rPr>
              <w:t xml:space="preserve"> </w:t>
            </w:r>
            <w:r>
              <w:rPr>
                <w:sz w:val="22"/>
              </w:rPr>
              <w:t>online</w:t>
            </w:r>
            <w:r>
              <w:rPr>
                <w:spacing w:val="-11"/>
                <w:sz w:val="22"/>
              </w:rPr>
              <w:t xml:space="preserve"> </w:t>
            </w:r>
            <w:r>
              <w:rPr>
                <w:sz w:val="22"/>
              </w:rPr>
              <w:t>delivery</w:t>
            </w:r>
            <w:r>
              <w:rPr>
                <w:spacing w:val="-10"/>
                <w:sz w:val="22"/>
              </w:rPr>
              <w:t xml:space="preserve"> </w:t>
            </w:r>
            <w:r>
              <w:rPr>
                <w:sz w:val="22"/>
              </w:rPr>
              <w:t>availability,</w:t>
            </w:r>
            <w:r>
              <w:rPr>
                <w:spacing w:val="-3"/>
                <w:sz w:val="22"/>
              </w:rPr>
              <w:t xml:space="preserve"> </w:t>
            </w:r>
            <w:r>
              <w:rPr>
                <w:sz w:val="22"/>
              </w:rPr>
              <w:t>and user ratings.</w:t>
            </w:r>
          </w:p>
        </w:tc>
      </w:tr>
    </w:tbl>
    <w:p w14:paraId="2CB43B8E">
      <w:pPr>
        <w:pStyle w:val="6"/>
        <w:spacing w:before="274"/>
        <w:rPr>
          <w:b/>
        </w:rPr>
      </w:pPr>
    </w:p>
    <w:p w14:paraId="22294564">
      <w:pPr>
        <w:spacing w:before="0"/>
        <w:ind w:left="720" w:right="0" w:firstLine="0"/>
        <w:jc w:val="left"/>
        <w:rPr>
          <w:b/>
          <w:sz w:val="24"/>
        </w:rPr>
      </w:pPr>
      <w:r>
        <w:rPr>
          <w:b/>
          <w:spacing w:val="-2"/>
          <w:sz w:val="24"/>
        </w:rPr>
        <w:t>RawDataSources</w:t>
      </w:r>
    </w:p>
    <w:p w14:paraId="505389F3">
      <w:pPr>
        <w:pStyle w:val="6"/>
        <w:spacing w:before="55"/>
        <w:rPr>
          <w:b/>
          <w:sz w:val="20"/>
        </w:rPr>
      </w:pPr>
    </w:p>
    <w:tbl>
      <w:tblPr>
        <w:tblStyle w:val="5"/>
        <w:tblW w:w="0" w:type="auto"/>
        <w:tblInd w:w="10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3"/>
        <w:gridCol w:w="2305"/>
        <w:gridCol w:w="1710"/>
        <w:gridCol w:w="1283"/>
        <w:gridCol w:w="1057"/>
        <w:gridCol w:w="1629"/>
      </w:tblGrid>
      <w:tr w14:paraId="15E89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1383" w:type="dxa"/>
          </w:tcPr>
          <w:p w14:paraId="55849796">
            <w:pPr>
              <w:pStyle w:val="9"/>
              <w:spacing w:before="181" w:line="237" w:lineRule="auto"/>
              <w:ind w:left="393" w:right="330" w:hanging="53"/>
              <w:rPr>
                <w:b/>
                <w:sz w:val="24"/>
              </w:rPr>
            </w:pPr>
            <w:r>
              <w:rPr>
                <w:b/>
                <w:spacing w:val="-4"/>
                <w:sz w:val="24"/>
              </w:rPr>
              <w:t>Source Name</w:t>
            </w:r>
          </w:p>
        </w:tc>
        <w:tc>
          <w:tcPr>
            <w:tcW w:w="2305" w:type="dxa"/>
          </w:tcPr>
          <w:p w14:paraId="5F09DA10">
            <w:pPr>
              <w:pStyle w:val="9"/>
              <w:spacing w:before="176"/>
              <w:rPr>
                <w:b/>
                <w:sz w:val="24"/>
              </w:rPr>
            </w:pPr>
          </w:p>
          <w:p w14:paraId="2C121F5F">
            <w:pPr>
              <w:pStyle w:val="9"/>
              <w:ind w:left="561"/>
              <w:rPr>
                <w:b/>
                <w:sz w:val="24"/>
              </w:rPr>
            </w:pPr>
            <w:r>
              <w:rPr>
                <w:b/>
                <w:spacing w:val="-2"/>
                <w:sz w:val="24"/>
              </w:rPr>
              <w:t>Description</w:t>
            </w:r>
          </w:p>
        </w:tc>
        <w:tc>
          <w:tcPr>
            <w:tcW w:w="1710" w:type="dxa"/>
          </w:tcPr>
          <w:p w14:paraId="44B44C2C">
            <w:pPr>
              <w:pStyle w:val="9"/>
              <w:spacing w:before="176"/>
              <w:rPr>
                <w:b/>
                <w:sz w:val="24"/>
              </w:rPr>
            </w:pPr>
          </w:p>
          <w:p w14:paraId="491D86BE">
            <w:pPr>
              <w:pStyle w:val="9"/>
              <w:ind w:left="119"/>
              <w:rPr>
                <w:b/>
                <w:sz w:val="24"/>
              </w:rPr>
            </w:pPr>
            <w:r>
              <w:rPr>
                <w:b/>
                <w:spacing w:val="-2"/>
                <w:sz w:val="24"/>
              </w:rPr>
              <w:t>Location/URL</w:t>
            </w:r>
          </w:p>
        </w:tc>
        <w:tc>
          <w:tcPr>
            <w:tcW w:w="1283" w:type="dxa"/>
          </w:tcPr>
          <w:p w14:paraId="5F22CB0D">
            <w:pPr>
              <w:pStyle w:val="9"/>
              <w:spacing w:before="176"/>
              <w:rPr>
                <w:b/>
                <w:sz w:val="24"/>
              </w:rPr>
            </w:pPr>
          </w:p>
          <w:p w14:paraId="00801540">
            <w:pPr>
              <w:pStyle w:val="9"/>
              <w:ind w:left="32" w:right="17"/>
              <w:jc w:val="center"/>
              <w:rPr>
                <w:b/>
                <w:sz w:val="24"/>
              </w:rPr>
            </w:pPr>
            <w:r>
              <w:rPr>
                <w:b/>
                <w:spacing w:val="-2"/>
                <w:sz w:val="24"/>
              </w:rPr>
              <w:t>Format</w:t>
            </w:r>
          </w:p>
        </w:tc>
        <w:tc>
          <w:tcPr>
            <w:tcW w:w="1057" w:type="dxa"/>
          </w:tcPr>
          <w:p w14:paraId="4EF46D4C">
            <w:pPr>
              <w:pStyle w:val="9"/>
              <w:spacing w:before="176"/>
              <w:rPr>
                <w:b/>
                <w:sz w:val="24"/>
              </w:rPr>
            </w:pPr>
          </w:p>
          <w:p w14:paraId="757243F5">
            <w:pPr>
              <w:pStyle w:val="9"/>
              <w:ind w:left="324"/>
              <w:rPr>
                <w:b/>
                <w:sz w:val="24"/>
              </w:rPr>
            </w:pPr>
            <w:r>
              <w:rPr>
                <w:b/>
                <w:spacing w:val="-4"/>
                <w:sz w:val="24"/>
              </w:rPr>
              <w:t>Size</w:t>
            </w:r>
          </w:p>
        </w:tc>
        <w:tc>
          <w:tcPr>
            <w:tcW w:w="1629" w:type="dxa"/>
          </w:tcPr>
          <w:p w14:paraId="3B662C60">
            <w:pPr>
              <w:pStyle w:val="9"/>
              <w:spacing w:before="181" w:line="237" w:lineRule="auto"/>
              <w:ind w:left="209" w:firstLine="273"/>
              <w:rPr>
                <w:b/>
                <w:sz w:val="24"/>
              </w:rPr>
            </w:pPr>
            <w:r>
              <w:rPr>
                <w:b/>
                <w:spacing w:val="-2"/>
                <w:sz w:val="24"/>
              </w:rPr>
              <w:t xml:space="preserve">Access </w:t>
            </w:r>
            <w:r>
              <w:rPr>
                <w:b/>
                <w:spacing w:val="-4"/>
                <w:sz w:val="24"/>
              </w:rPr>
              <w:t>Permissions</w:t>
            </w:r>
          </w:p>
        </w:tc>
      </w:tr>
      <w:tr w14:paraId="2C31C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1383" w:type="dxa"/>
          </w:tcPr>
          <w:p w14:paraId="684CC08A">
            <w:pPr>
              <w:pStyle w:val="9"/>
              <w:spacing w:before="11"/>
              <w:rPr>
                <w:b/>
                <w:sz w:val="22"/>
              </w:rPr>
            </w:pPr>
          </w:p>
          <w:p w14:paraId="3D915859">
            <w:pPr>
              <w:pStyle w:val="9"/>
              <w:spacing w:before="1"/>
              <w:ind w:left="105" w:right="231"/>
              <w:rPr>
                <w:sz w:val="22"/>
              </w:rPr>
            </w:pPr>
            <w:r>
              <w:rPr>
                <w:spacing w:val="-2"/>
                <w:sz w:val="22"/>
              </w:rPr>
              <w:t>SmartInterz Provided Dataset</w:t>
            </w:r>
          </w:p>
        </w:tc>
        <w:tc>
          <w:tcPr>
            <w:tcW w:w="2305" w:type="dxa"/>
          </w:tcPr>
          <w:p w14:paraId="73FB3DDA">
            <w:pPr>
              <w:pStyle w:val="9"/>
              <w:spacing w:before="183"/>
              <w:ind w:left="105" w:right="114"/>
              <w:rPr>
                <w:sz w:val="22"/>
              </w:rPr>
            </w:pPr>
            <w:r>
              <w:rPr>
                <w:spacing w:val="-2"/>
                <w:sz w:val="22"/>
              </w:rPr>
              <w:t xml:space="preserve">Restaurant-leveldata </w:t>
            </w:r>
            <w:r>
              <w:rPr>
                <w:sz w:val="22"/>
              </w:rPr>
              <w:t>including name, location, cuisines, rating and cost.</w:t>
            </w:r>
          </w:p>
        </w:tc>
        <w:tc>
          <w:tcPr>
            <w:tcW w:w="1710" w:type="dxa"/>
          </w:tcPr>
          <w:p w14:paraId="264D0E33">
            <w:pPr>
              <w:pStyle w:val="9"/>
              <w:spacing w:before="135"/>
              <w:ind w:left="105" w:right="657"/>
              <w:rPr>
                <w:sz w:val="22"/>
              </w:rPr>
            </w:pPr>
            <w:r>
              <w:fldChar w:fldCharType="begin"/>
            </w:r>
            <w:r>
              <w:instrText xml:space="preserve"> HYPERLINK "https://www.kaggle.com/datasets/himanshupoddar/zomato-bangalore-restaurants" \h </w:instrText>
            </w:r>
            <w:r>
              <w:fldChar w:fldCharType="separate"/>
            </w:r>
            <w:r>
              <w:rPr>
                <w:color w:val="0000FF"/>
                <w:sz w:val="22"/>
                <w:u w:val="single" w:color="0000FF"/>
              </w:rPr>
              <w:t xml:space="preserve">Data-Set </w:t>
            </w:r>
            <w:r>
              <w:rPr>
                <w:color w:val="0000FF"/>
                <w:sz w:val="22"/>
                <w:u w:val="single" w:color="0000FF"/>
              </w:rPr>
              <w:fldChar w:fldCharType="end"/>
            </w:r>
            <w:r>
              <w:rPr>
                <w:color w:val="0000FF"/>
                <w:sz w:val="22"/>
              </w:rPr>
              <w:t xml:space="preserve"> </w:t>
            </w:r>
            <w:r>
              <w:fldChar w:fldCharType="begin"/>
            </w:r>
            <w:r>
              <w:instrText xml:space="preserve"> HYPERLINK "https://www.kaggle.com/datasets/himanshupoddar/zomato-bangalore-restaurants" \h </w:instrText>
            </w:r>
            <w:r>
              <w:fldChar w:fldCharType="separate"/>
            </w:r>
            <w:r>
              <w:rPr>
                <w:color w:val="0000FF"/>
                <w:spacing w:val="-2"/>
                <w:sz w:val="22"/>
                <w:u w:val="single" w:color="0000FF"/>
              </w:rPr>
              <w:t>zomato-</w:t>
            </w:r>
            <w:r>
              <w:rPr>
                <w:color w:val="0000FF"/>
                <w:spacing w:val="-2"/>
                <w:sz w:val="22"/>
                <w:u w:val="single" w:color="0000FF"/>
              </w:rPr>
              <w:fldChar w:fldCharType="end"/>
            </w:r>
            <w:r>
              <w:rPr>
                <w:color w:val="0000FF"/>
                <w:spacing w:val="-2"/>
                <w:sz w:val="22"/>
              </w:rPr>
              <w:t xml:space="preserve"> </w:t>
            </w:r>
            <w:r>
              <w:fldChar w:fldCharType="begin"/>
            </w:r>
            <w:r>
              <w:instrText xml:space="preserve"> HYPERLINK "https://www.kaggle.com/datasets/himanshupoddar/zomato-bangalore-restaurants" \h </w:instrText>
            </w:r>
            <w:r>
              <w:fldChar w:fldCharType="separate"/>
            </w:r>
            <w:r>
              <w:rPr>
                <w:color w:val="0000FF"/>
                <w:spacing w:val="-2"/>
                <w:sz w:val="22"/>
                <w:u w:val="single" w:color="0000FF"/>
              </w:rPr>
              <w:t>bangalore-</w:t>
            </w:r>
            <w:r>
              <w:rPr>
                <w:color w:val="0000FF"/>
                <w:spacing w:val="-2"/>
                <w:sz w:val="22"/>
                <w:u w:val="single" w:color="0000FF"/>
              </w:rPr>
              <w:fldChar w:fldCharType="end"/>
            </w:r>
            <w:r>
              <w:rPr>
                <w:color w:val="0000FF"/>
                <w:spacing w:val="-2"/>
                <w:sz w:val="22"/>
              </w:rPr>
              <w:t xml:space="preserve"> </w:t>
            </w:r>
            <w:r>
              <w:fldChar w:fldCharType="begin"/>
            </w:r>
            <w:r>
              <w:instrText xml:space="preserve"> HYPERLINK "https://www.kaggle.com/datasets/himanshupoddar/zomato-bangalore-restaurants" \h </w:instrText>
            </w:r>
            <w:r>
              <w:fldChar w:fldCharType="separate"/>
            </w:r>
            <w:r>
              <w:rPr>
                <w:color w:val="0000FF"/>
                <w:spacing w:val="-4"/>
                <w:sz w:val="22"/>
                <w:u w:val="single" w:color="0000FF"/>
              </w:rPr>
              <w:t>restaurants</w:t>
            </w:r>
            <w:r>
              <w:rPr>
                <w:color w:val="0000FF"/>
                <w:spacing w:val="-4"/>
                <w:sz w:val="22"/>
                <w:u w:val="single" w:color="0000FF"/>
              </w:rPr>
              <w:fldChar w:fldCharType="end"/>
            </w:r>
          </w:p>
        </w:tc>
        <w:tc>
          <w:tcPr>
            <w:tcW w:w="1283" w:type="dxa"/>
          </w:tcPr>
          <w:p w14:paraId="320CEF53">
            <w:pPr>
              <w:pStyle w:val="9"/>
              <w:rPr>
                <w:b/>
                <w:sz w:val="22"/>
              </w:rPr>
            </w:pPr>
          </w:p>
          <w:p w14:paraId="1DEBABAE">
            <w:pPr>
              <w:pStyle w:val="9"/>
              <w:spacing w:before="8"/>
              <w:rPr>
                <w:b/>
                <w:sz w:val="22"/>
              </w:rPr>
            </w:pPr>
          </w:p>
          <w:p w14:paraId="45245315">
            <w:pPr>
              <w:pStyle w:val="9"/>
              <w:ind w:left="32"/>
              <w:jc w:val="center"/>
              <w:rPr>
                <w:sz w:val="22"/>
              </w:rPr>
            </w:pPr>
            <w:r>
              <w:rPr>
                <w:spacing w:val="-5"/>
                <w:sz w:val="22"/>
              </w:rPr>
              <w:t>CSV</w:t>
            </w:r>
          </w:p>
        </w:tc>
        <w:tc>
          <w:tcPr>
            <w:tcW w:w="1057" w:type="dxa"/>
          </w:tcPr>
          <w:p w14:paraId="2A557ACE">
            <w:pPr>
              <w:pStyle w:val="9"/>
              <w:rPr>
                <w:b/>
                <w:sz w:val="22"/>
              </w:rPr>
            </w:pPr>
          </w:p>
          <w:p w14:paraId="50AE49AD">
            <w:pPr>
              <w:pStyle w:val="9"/>
              <w:spacing w:before="8"/>
              <w:rPr>
                <w:b/>
                <w:sz w:val="22"/>
              </w:rPr>
            </w:pPr>
          </w:p>
          <w:p w14:paraId="7F3CC62D">
            <w:pPr>
              <w:pStyle w:val="9"/>
              <w:ind w:left="104"/>
              <w:rPr>
                <w:sz w:val="22"/>
              </w:rPr>
            </w:pPr>
            <w:r>
              <w:rPr>
                <w:sz w:val="22"/>
              </w:rPr>
              <w:t>~</w:t>
            </w:r>
            <w:r>
              <w:rPr>
                <w:spacing w:val="3"/>
                <w:sz w:val="22"/>
              </w:rPr>
              <w:t xml:space="preserve"> </w:t>
            </w:r>
            <w:r>
              <w:rPr>
                <w:spacing w:val="-4"/>
                <w:sz w:val="22"/>
              </w:rPr>
              <w:t>93MB</w:t>
            </w:r>
          </w:p>
        </w:tc>
        <w:tc>
          <w:tcPr>
            <w:tcW w:w="1629" w:type="dxa"/>
          </w:tcPr>
          <w:p w14:paraId="0EC33393">
            <w:pPr>
              <w:pStyle w:val="9"/>
              <w:rPr>
                <w:b/>
                <w:sz w:val="22"/>
              </w:rPr>
            </w:pPr>
          </w:p>
          <w:p w14:paraId="6EDBFF2F">
            <w:pPr>
              <w:pStyle w:val="9"/>
              <w:spacing w:before="8"/>
              <w:rPr>
                <w:b/>
                <w:sz w:val="22"/>
              </w:rPr>
            </w:pPr>
          </w:p>
          <w:p w14:paraId="7130CF88">
            <w:pPr>
              <w:pStyle w:val="9"/>
              <w:ind w:left="540"/>
              <w:rPr>
                <w:sz w:val="22"/>
              </w:rPr>
            </w:pPr>
            <w:r>
              <w:rPr>
                <w:spacing w:val="-2"/>
                <w:sz w:val="22"/>
              </w:rPr>
              <w:t>Public</w:t>
            </w:r>
          </w:p>
        </w:tc>
      </w:tr>
    </w:tbl>
    <w:p w14:paraId="4ED72292">
      <w:pPr>
        <w:pStyle w:val="9"/>
        <w:spacing w:after="0"/>
        <w:rPr>
          <w:sz w:val="22"/>
        </w:rPr>
        <w:sectPr>
          <w:headerReference r:id="rId9" w:type="default"/>
          <w:pgSz w:w="12240" w:h="15840"/>
          <w:pgMar w:top="420" w:right="720" w:bottom="280" w:left="720" w:header="0" w:footer="0" w:gutter="0"/>
          <w:cols w:space="720" w:num="1"/>
        </w:sectPr>
      </w:pPr>
    </w:p>
    <w:p w14:paraId="05868EFA">
      <w:pPr>
        <w:pStyle w:val="3"/>
        <w:numPr>
          <w:ilvl w:val="1"/>
          <w:numId w:val="3"/>
        </w:numPr>
        <w:tabs>
          <w:tab w:val="left" w:pos="400"/>
        </w:tabs>
        <w:spacing w:before="58" w:after="0" w:line="240" w:lineRule="auto"/>
        <w:ind w:left="400" w:right="233" w:hanging="400"/>
        <w:jc w:val="center"/>
      </w:pPr>
      <w:r>
        <mc:AlternateContent>
          <mc:Choice Requires="wpg">
            <w:drawing>
              <wp:anchor distT="0" distB="0" distL="0" distR="0" simplePos="0" relativeHeight="251666432" behindDoc="1" locked="0" layoutInCell="1" allowOverlap="1">
                <wp:simplePos x="0" y="0"/>
                <wp:positionH relativeFrom="page">
                  <wp:posOffset>304800</wp:posOffset>
                </wp:positionH>
                <wp:positionV relativeFrom="page">
                  <wp:posOffset>261620</wp:posOffset>
                </wp:positionV>
                <wp:extent cx="7164070" cy="9492615"/>
                <wp:effectExtent l="0" t="0" r="0" b="0"/>
                <wp:wrapNone/>
                <wp:docPr id="18" name="Group 18"/>
                <wp:cNvGraphicFramePr/>
                <a:graphic xmlns:a="http://schemas.openxmlformats.org/drawingml/2006/main">
                  <a:graphicData uri="http://schemas.microsoft.com/office/word/2010/wordprocessingGroup">
                    <wpg:wgp>
                      <wpg:cNvGrpSpPr/>
                      <wpg:grpSpPr>
                        <a:xfrm>
                          <a:off x="0" y="0"/>
                          <a:ext cx="7164070" cy="9492615"/>
                          <a:chOff x="0" y="0"/>
                          <a:chExt cx="7164070" cy="9492615"/>
                        </a:xfrm>
                      </wpg:grpSpPr>
                      <pic:pic xmlns:pic="http://schemas.openxmlformats.org/drawingml/2006/picture">
                        <pic:nvPicPr>
                          <pic:cNvPr id="19" name="Image 19"/>
                          <pic:cNvPicPr/>
                        </pic:nvPicPr>
                        <pic:blipFill>
                          <a:blip r:embed="rId22" cstate="print"/>
                          <a:stretch>
                            <a:fillRect/>
                          </a:stretch>
                        </pic:blipFill>
                        <pic:spPr>
                          <a:xfrm>
                            <a:off x="225425" y="0"/>
                            <a:ext cx="1632585" cy="468629"/>
                          </a:xfrm>
                          <a:prstGeom prst="rect">
                            <a:avLst/>
                          </a:prstGeom>
                        </pic:spPr>
                      </pic:pic>
                      <pic:pic xmlns:pic="http://schemas.openxmlformats.org/drawingml/2006/picture">
                        <pic:nvPicPr>
                          <pic:cNvPr id="20" name="Image 20"/>
                          <pic:cNvPicPr/>
                        </pic:nvPicPr>
                        <pic:blipFill>
                          <a:blip r:embed="rId23" cstate="print"/>
                          <a:stretch>
                            <a:fillRect/>
                          </a:stretch>
                        </pic:blipFill>
                        <pic:spPr>
                          <a:xfrm>
                            <a:off x="5850254" y="109220"/>
                            <a:ext cx="1011554" cy="291465"/>
                          </a:xfrm>
                          <a:prstGeom prst="rect">
                            <a:avLst/>
                          </a:prstGeom>
                        </pic:spPr>
                      </pic:pic>
                      <wps:wsp>
                        <wps:cNvPr id="21" name="Graphic 21"/>
                        <wps:cNvSpPr/>
                        <wps:spPr>
                          <a:xfrm>
                            <a:off x="0" y="42544"/>
                            <a:ext cx="7108190" cy="55880"/>
                          </a:xfrm>
                          <a:custGeom>
                            <a:avLst/>
                            <a:gdLst/>
                            <a:ahLst/>
                            <a:cxnLst/>
                            <a:rect l="l" t="t" r="r" b="b"/>
                            <a:pathLst>
                              <a:path w="7108190" h="55880">
                                <a:moveTo>
                                  <a:pt x="56515" y="46990"/>
                                </a:moveTo>
                                <a:lnTo>
                                  <a:pt x="46990" y="46990"/>
                                </a:lnTo>
                                <a:lnTo>
                                  <a:pt x="46990" y="55880"/>
                                </a:lnTo>
                                <a:lnTo>
                                  <a:pt x="56515" y="55880"/>
                                </a:lnTo>
                                <a:lnTo>
                                  <a:pt x="56515" y="46990"/>
                                </a:lnTo>
                                <a:close/>
                              </a:path>
                              <a:path w="7108190" h="55880">
                                <a:moveTo>
                                  <a:pt x="7108190" y="0"/>
                                </a:moveTo>
                                <a:lnTo>
                                  <a:pt x="0" y="0"/>
                                </a:lnTo>
                                <a:lnTo>
                                  <a:pt x="0" y="38100"/>
                                </a:lnTo>
                                <a:lnTo>
                                  <a:pt x="0" y="55880"/>
                                </a:lnTo>
                                <a:lnTo>
                                  <a:pt x="38100" y="55880"/>
                                </a:lnTo>
                                <a:lnTo>
                                  <a:pt x="38100" y="38100"/>
                                </a:lnTo>
                                <a:lnTo>
                                  <a:pt x="7108190" y="38100"/>
                                </a:lnTo>
                                <a:lnTo>
                                  <a:pt x="7108190" y="0"/>
                                </a:lnTo>
                                <a:close/>
                              </a:path>
                            </a:pathLst>
                          </a:custGeom>
                          <a:solidFill>
                            <a:srgbClr val="000000"/>
                          </a:solidFill>
                        </wps:spPr>
                        <wps:bodyPr wrap="square" lIns="0" tIns="0" rIns="0" bIns="0" rtlCol="0">
                          <a:noAutofit/>
                        </wps:bodyPr>
                      </wps:wsp>
                      <wps:wsp>
                        <wps:cNvPr id="22" name="Graphic 22"/>
                        <wps:cNvSpPr/>
                        <wps:spPr>
                          <a:xfrm>
                            <a:off x="55880" y="80010"/>
                            <a:ext cx="7051675" cy="9525"/>
                          </a:xfrm>
                          <a:custGeom>
                            <a:avLst/>
                            <a:gdLst/>
                            <a:ahLst/>
                            <a:cxnLst/>
                            <a:rect l="l" t="t" r="r" b="b"/>
                            <a:pathLst>
                              <a:path w="7051675" h="9525">
                                <a:moveTo>
                                  <a:pt x="7051675" y="0"/>
                                </a:moveTo>
                                <a:lnTo>
                                  <a:pt x="0" y="0"/>
                                </a:lnTo>
                                <a:lnTo>
                                  <a:pt x="0" y="9525"/>
                                </a:lnTo>
                                <a:lnTo>
                                  <a:pt x="7051675" y="9525"/>
                                </a:lnTo>
                                <a:lnTo>
                                  <a:pt x="7051675" y="0"/>
                                </a:lnTo>
                                <a:close/>
                              </a:path>
                            </a:pathLst>
                          </a:custGeom>
                          <a:solidFill>
                            <a:srgbClr val="FFFFFF"/>
                          </a:solidFill>
                        </wps:spPr>
                        <wps:bodyPr wrap="square" lIns="0" tIns="0" rIns="0" bIns="0" rtlCol="0">
                          <a:noAutofit/>
                        </wps:bodyPr>
                      </wps:wsp>
                      <wps:wsp>
                        <wps:cNvPr id="23" name="Graphic 23"/>
                        <wps:cNvSpPr/>
                        <wps:spPr>
                          <a:xfrm>
                            <a:off x="0" y="42544"/>
                            <a:ext cx="7164070" cy="9450070"/>
                          </a:xfrm>
                          <a:custGeom>
                            <a:avLst/>
                            <a:gdLst/>
                            <a:ahLst/>
                            <a:cxnLst/>
                            <a:rect l="l" t="t" r="r" b="b"/>
                            <a:pathLst>
                              <a:path w="7164070" h="9450070">
                                <a:moveTo>
                                  <a:pt x="7117080" y="46990"/>
                                </a:moveTo>
                                <a:lnTo>
                                  <a:pt x="56515" y="46990"/>
                                </a:lnTo>
                                <a:lnTo>
                                  <a:pt x="56515" y="55880"/>
                                </a:lnTo>
                                <a:lnTo>
                                  <a:pt x="7108190" y="55880"/>
                                </a:lnTo>
                                <a:lnTo>
                                  <a:pt x="7108190" y="9392920"/>
                                </a:lnTo>
                                <a:lnTo>
                                  <a:pt x="56515" y="9392920"/>
                                </a:lnTo>
                                <a:lnTo>
                                  <a:pt x="56515" y="55880"/>
                                </a:lnTo>
                                <a:lnTo>
                                  <a:pt x="46990" y="55880"/>
                                </a:lnTo>
                                <a:lnTo>
                                  <a:pt x="46990" y="9402458"/>
                                </a:lnTo>
                                <a:lnTo>
                                  <a:pt x="56515" y="9402445"/>
                                </a:lnTo>
                                <a:lnTo>
                                  <a:pt x="56515" y="9403080"/>
                                </a:lnTo>
                                <a:lnTo>
                                  <a:pt x="7117080" y="9403080"/>
                                </a:lnTo>
                                <a:lnTo>
                                  <a:pt x="7117080" y="9392920"/>
                                </a:lnTo>
                                <a:lnTo>
                                  <a:pt x="7117080" y="55880"/>
                                </a:lnTo>
                                <a:lnTo>
                                  <a:pt x="7117080" y="46990"/>
                                </a:lnTo>
                                <a:close/>
                              </a:path>
                              <a:path w="7164070" h="9450070">
                                <a:moveTo>
                                  <a:pt x="7164070" y="0"/>
                                </a:moveTo>
                                <a:lnTo>
                                  <a:pt x="7108190" y="0"/>
                                </a:lnTo>
                                <a:lnTo>
                                  <a:pt x="7108190" y="38100"/>
                                </a:lnTo>
                                <a:lnTo>
                                  <a:pt x="7125970" y="38100"/>
                                </a:lnTo>
                                <a:lnTo>
                                  <a:pt x="7125970" y="9411970"/>
                                </a:lnTo>
                                <a:lnTo>
                                  <a:pt x="38100" y="9411970"/>
                                </a:lnTo>
                                <a:lnTo>
                                  <a:pt x="38100" y="55880"/>
                                </a:lnTo>
                                <a:lnTo>
                                  <a:pt x="0" y="55880"/>
                                </a:lnTo>
                                <a:lnTo>
                                  <a:pt x="0" y="9411970"/>
                                </a:lnTo>
                                <a:lnTo>
                                  <a:pt x="0" y="9450070"/>
                                </a:lnTo>
                                <a:lnTo>
                                  <a:pt x="7164070" y="9450070"/>
                                </a:lnTo>
                                <a:lnTo>
                                  <a:pt x="7164070" y="9411970"/>
                                </a:lnTo>
                                <a:lnTo>
                                  <a:pt x="7164070" y="38100"/>
                                </a:lnTo>
                                <a:lnTo>
                                  <a:pt x="716407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0.6pt;height:747.45pt;width:564.1pt;mso-position-horizontal-relative:page;mso-position-vertical-relative:page;z-index:-251650048;mso-width-relative:page;mso-height-relative:page;" coordsize="7164070,9492615" o:gfxdata="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">
                <o:lock v:ext="edit" aspectratio="f"/>
                <v:shape id="Image 19" o:spid="_x0000_s1026" o:spt="75" type="#_x0000_t75" style="position:absolute;left:225425;top:0;height:468629;width:1632585;" filled="f" o:preferrelative="t" stroked="f" coordsize="21600,21600" o:gfxdata="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ExNugAAANsA&#10;AAAPAAAAAAAAAAEAIAAAACIAAABkcnMvZG93bnJldi54bWxQSwECFAAUAAAACACHTuJAMy8FnjsA&#10;AAA5AAAAEAAAAAAAAAABACAAAAAJAQAAZHJzL3NoYXBleG1sLnhtbFBLBQYAAAAABgAGAFsBAACz&#10;AwAAAAA=&#10;">
                  <v:fill on="f" focussize="0,0"/>
                  <v:stroke on="f"/>
                  <v:imagedata r:id="rId22" o:title=""/>
                  <o:lock v:ext="edit" aspectratio="f"/>
                </v:shape>
                <v:shape id="Image 20" o:spid="_x0000_s1026" o:spt="75" type="#_x0000_t75" style="position:absolute;left:5850254;top:109220;height:291465;width:1011554;" filled="f" o:preferrelative="t" stroked="f" coordsize="21600,21600" o:gfxdata="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JOP0W5AAAA2wAA&#10;AA8AAAAAAAAAAQAgAAAAIgAAAGRycy9kb3ducmV2LnhtbFBLAQIUABQAAAAIAIdO4kAzLwWeOwAA&#10;ADkAAAAQAAAAAAAAAAEAIAAAAAgBAABkcnMvc2hhcGV4bWwueG1sUEsFBgAAAAAGAAYAWwEAALID&#10;AAAAAA==&#10;">
                  <v:fill on="f" focussize="0,0"/>
                  <v:stroke on="f"/>
                  <v:imagedata r:id="rId23" o:title=""/>
                  <o:lock v:ext="edit" aspectratio="f"/>
                </v:shape>
                <v:shape id="Graphic 21" o:spid="_x0000_s1026" o:spt="100" style="position:absolute;left:0;top:42544;height:55880;width:7108190;" fillcolor="#000000" filled="t" stroked="f" coordsize="7108190,55880" o:gfxdata="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e9fy8AAAA&#10;2wAAAA8AAAAAAAAAAQAgAAAAIgAAAGRycy9kb3ducmV2LnhtbFBLAQIUABQAAAAIAIdO4kAzLwWe&#10;OwAAADkAAAAQAAAAAAAAAAEAIAAAAAsBAABkcnMvc2hhcGV4bWwueG1sUEsFBgAAAAAGAAYAWwEA&#10;ALUDAAAAAA==&#10;" path="m56515,46990l46990,46990,46990,55880,56515,55880,56515,46990xem7108190,0l0,0,0,38100,0,55880,38100,55880,38100,38100,7108190,38100,7108190,0xe">
                  <v:fill on="t" focussize="0,0"/>
                  <v:stroke on="f"/>
                  <v:imagedata o:title=""/>
                  <o:lock v:ext="edit" aspectratio="f"/>
                  <v:textbox inset="0mm,0mm,0mm,0mm"/>
                </v:shape>
                <v:shape id="Graphic 22" o:spid="_x0000_s1026" o:spt="100" style="position:absolute;left:55880;top:80010;height:9525;width:7051675;" fillcolor="#FFFFFF" filled="t" stroked="f" coordsize="7051675,9525" o:gfxdata="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1jOMvQAA&#10;ANsAAAAPAAAAAAAAAAEAIAAAACIAAABkcnMvZG93bnJldi54bWxQSwECFAAUAAAACACHTuJAMy8F&#10;njsAAAA5AAAAEAAAAAAAAAABACAAAAAMAQAAZHJzL3NoYXBleG1sLnhtbFBLBQYAAAAABgAGAFsB&#10;AAC2AwAAAAA=&#10;" path="m7051675,0l0,0,0,9525,7051675,9525,7051675,0xe">
                  <v:fill on="t" focussize="0,0"/>
                  <v:stroke on="f"/>
                  <v:imagedata o:title=""/>
                  <o:lock v:ext="edit" aspectratio="f"/>
                  <v:textbox inset="0mm,0mm,0mm,0mm"/>
                </v:shape>
                <v:shape id="Graphic 23" o:spid="_x0000_s1026" o:spt="100" style="position:absolute;left:0;top:42544;height:9450070;width:7164070;" fillcolor="#000000" filled="t" stroked="f" coordsize="7164070,9450070" o:gfxdata="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5Pv74A&#10;AADbAAAADwAAAAAAAAABACAAAAAiAAAAZHJzL2Rvd25yZXYueG1sUEsBAhQAFAAAAAgAh07iQDMv&#10;BZ47AAAAOQAAABAAAAAAAAAAAQAgAAAADQEAAGRycy9zaGFwZXhtbC54bWxQSwUGAAAAAAYABgBb&#10;AQAAtwMAAAAA&#10;" path="m7117080,46990l56515,46990,56515,55880,7108190,55880,7108190,9392920,56515,9392920,56515,55880,46990,55880,46990,9402458,56515,9402445,56515,9403080,7117080,9403080,7117080,9392920,7117080,55880,7117080,46990xem7164070,0l7108190,0,7108190,38100,7125970,38100,7125970,9411970,38100,9411970,38100,55880,0,55880,0,9411970,0,9450070,7164070,9450070,7164070,9411970,7164070,38100,7164070,0xe">
                  <v:fill on="t" focussize="0,0"/>
                  <v:stroke on="f"/>
                  <v:imagedata o:title=""/>
                  <o:lock v:ext="edit" aspectratio="f"/>
                  <v:textbox inset="0mm,0mm,0mm,0mm"/>
                </v:shape>
              </v:group>
            </w:pict>
          </mc:Fallback>
        </mc:AlternateContent>
      </w:r>
      <w:bookmarkStart w:id="24" w:name="2.2DataQualityReport"/>
      <w:bookmarkEnd w:id="24"/>
      <w:r>
        <w:rPr>
          <w:spacing w:val="-2"/>
        </w:rPr>
        <w:t>DataQualityReport</w:t>
      </w:r>
    </w:p>
    <w:p w14:paraId="30D157BD">
      <w:pPr>
        <w:pStyle w:val="6"/>
        <w:spacing w:before="51"/>
        <w:rPr>
          <w:b/>
          <w:sz w:val="20"/>
        </w:rPr>
      </w:pPr>
    </w:p>
    <w:tbl>
      <w:tblPr>
        <w:tblStyle w:val="5"/>
        <w:tblW w:w="0" w:type="auto"/>
        <w:tblInd w:w="7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27"/>
        <w:gridCol w:w="2161"/>
        <w:gridCol w:w="1800"/>
        <w:gridCol w:w="3899"/>
      </w:tblGrid>
      <w:tr w14:paraId="507B74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7" w:hRule="atLeast"/>
        </w:trPr>
        <w:tc>
          <w:tcPr>
            <w:tcW w:w="1527" w:type="dxa"/>
            <w:tcBorders>
              <w:left w:val="single" w:color="000000" w:sz="4" w:space="0"/>
              <w:bottom w:val="single" w:color="000000" w:sz="4" w:space="0"/>
              <w:right w:val="single" w:color="000000" w:sz="4" w:space="0"/>
            </w:tcBorders>
          </w:tcPr>
          <w:p w14:paraId="16721A12">
            <w:pPr>
              <w:pStyle w:val="9"/>
              <w:spacing w:before="215"/>
              <w:rPr>
                <w:b/>
                <w:sz w:val="24"/>
              </w:rPr>
            </w:pPr>
          </w:p>
          <w:p w14:paraId="411CAF49">
            <w:pPr>
              <w:pStyle w:val="9"/>
              <w:ind w:left="143"/>
              <w:rPr>
                <w:b/>
                <w:sz w:val="24"/>
              </w:rPr>
            </w:pPr>
            <w:r>
              <w:rPr>
                <w:b/>
                <w:spacing w:val="-2"/>
                <w:sz w:val="24"/>
              </w:rPr>
              <w:t>DataSource</w:t>
            </w:r>
          </w:p>
        </w:tc>
        <w:tc>
          <w:tcPr>
            <w:tcW w:w="2161" w:type="dxa"/>
            <w:tcBorders>
              <w:left w:val="single" w:color="000000" w:sz="4" w:space="0"/>
              <w:bottom w:val="single" w:color="000000" w:sz="4" w:space="0"/>
              <w:right w:val="single" w:color="000000" w:sz="4" w:space="0"/>
            </w:tcBorders>
          </w:tcPr>
          <w:p w14:paraId="7C870070">
            <w:pPr>
              <w:pStyle w:val="9"/>
              <w:spacing w:before="215"/>
              <w:rPr>
                <w:b/>
                <w:sz w:val="24"/>
              </w:rPr>
            </w:pPr>
          </w:p>
          <w:p w14:paraId="5A1DA7D0">
            <w:pPr>
              <w:pStyle w:val="9"/>
              <w:ind w:left="129"/>
              <w:rPr>
                <w:b/>
                <w:sz w:val="24"/>
              </w:rPr>
            </w:pPr>
            <w:r>
              <w:rPr>
                <w:b/>
                <w:spacing w:val="-2"/>
                <w:sz w:val="24"/>
              </w:rPr>
              <w:t>DataQualityIssue</w:t>
            </w:r>
          </w:p>
        </w:tc>
        <w:tc>
          <w:tcPr>
            <w:tcW w:w="1800" w:type="dxa"/>
            <w:tcBorders>
              <w:left w:val="single" w:color="000000" w:sz="4" w:space="0"/>
              <w:bottom w:val="single" w:color="000000" w:sz="4" w:space="0"/>
              <w:right w:val="single" w:color="000000" w:sz="4" w:space="0"/>
            </w:tcBorders>
          </w:tcPr>
          <w:p w14:paraId="031DE41A">
            <w:pPr>
              <w:pStyle w:val="9"/>
              <w:spacing w:before="215"/>
              <w:rPr>
                <w:b/>
                <w:sz w:val="24"/>
              </w:rPr>
            </w:pPr>
          </w:p>
          <w:p w14:paraId="69DB239B">
            <w:pPr>
              <w:pStyle w:val="9"/>
              <w:ind w:left="30" w:right="12"/>
              <w:jc w:val="center"/>
              <w:rPr>
                <w:b/>
                <w:sz w:val="24"/>
              </w:rPr>
            </w:pPr>
            <w:r>
              <w:rPr>
                <w:b/>
                <w:spacing w:val="-2"/>
                <w:sz w:val="24"/>
              </w:rPr>
              <w:t>Severity</w:t>
            </w:r>
          </w:p>
        </w:tc>
        <w:tc>
          <w:tcPr>
            <w:tcW w:w="3899" w:type="dxa"/>
            <w:tcBorders>
              <w:left w:val="single" w:color="000000" w:sz="4" w:space="0"/>
              <w:bottom w:val="single" w:color="000000" w:sz="4" w:space="0"/>
              <w:right w:val="single" w:color="000000" w:sz="4" w:space="0"/>
            </w:tcBorders>
          </w:tcPr>
          <w:p w14:paraId="5F9CAEC3">
            <w:pPr>
              <w:pStyle w:val="9"/>
              <w:spacing w:before="215"/>
              <w:rPr>
                <w:b/>
                <w:sz w:val="24"/>
              </w:rPr>
            </w:pPr>
          </w:p>
          <w:p w14:paraId="2FD5C94F">
            <w:pPr>
              <w:pStyle w:val="9"/>
              <w:ind w:left="1152"/>
              <w:rPr>
                <w:b/>
                <w:sz w:val="24"/>
              </w:rPr>
            </w:pPr>
            <w:r>
              <w:rPr>
                <w:b/>
                <w:spacing w:val="-2"/>
                <w:sz w:val="24"/>
              </w:rPr>
              <w:t>ResolutionPlan</w:t>
            </w:r>
          </w:p>
        </w:tc>
      </w:tr>
      <w:tr w14:paraId="78D0F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63" w:hRule="atLeast"/>
        </w:trPr>
        <w:tc>
          <w:tcPr>
            <w:tcW w:w="1527" w:type="dxa"/>
            <w:tcBorders>
              <w:top w:val="single" w:color="000000" w:sz="4" w:space="0"/>
              <w:left w:val="single" w:color="000000" w:sz="4" w:space="0"/>
              <w:bottom w:val="single" w:color="000000" w:sz="4" w:space="0"/>
              <w:right w:val="single" w:color="000000" w:sz="4" w:space="0"/>
            </w:tcBorders>
          </w:tcPr>
          <w:p w14:paraId="3017D67F">
            <w:pPr>
              <w:pStyle w:val="9"/>
              <w:spacing w:before="213"/>
              <w:rPr>
                <w:b/>
                <w:sz w:val="22"/>
              </w:rPr>
            </w:pPr>
          </w:p>
          <w:p w14:paraId="169F05C1">
            <w:pPr>
              <w:pStyle w:val="9"/>
              <w:spacing w:before="1"/>
              <w:ind w:left="268" w:right="249" w:hanging="5"/>
              <w:jc w:val="center"/>
              <w:rPr>
                <w:sz w:val="22"/>
              </w:rPr>
            </w:pPr>
            <w:r>
              <w:rPr>
                <w:spacing w:val="-2"/>
                <w:sz w:val="22"/>
              </w:rPr>
              <w:t xml:space="preserve">Dataset </w:t>
            </w:r>
            <w:r>
              <w:rPr>
                <w:spacing w:val="-4"/>
                <w:sz w:val="22"/>
              </w:rPr>
              <w:t xml:space="preserve">(Restaurant </w:t>
            </w:r>
            <w:r>
              <w:rPr>
                <w:spacing w:val="-2"/>
                <w:sz w:val="22"/>
              </w:rPr>
              <w:t>reviewsand metadata)</w:t>
            </w:r>
          </w:p>
        </w:tc>
        <w:tc>
          <w:tcPr>
            <w:tcW w:w="2161" w:type="dxa"/>
            <w:tcBorders>
              <w:top w:val="single" w:color="000000" w:sz="4" w:space="0"/>
              <w:left w:val="single" w:color="000000" w:sz="4" w:space="0"/>
              <w:bottom w:val="single" w:color="000000" w:sz="4" w:space="0"/>
              <w:right w:val="single" w:color="000000" w:sz="4" w:space="0"/>
            </w:tcBorders>
          </w:tcPr>
          <w:p w14:paraId="418F48A1">
            <w:pPr>
              <w:pStyle w:val="9"/>
              <w:rPr>
                <w:b/>
                <w:sz w:val="22"/>
              </w:rPr>
            </w:pPr>
          </w:p>
          <w:p w14:paraId="71171B0D">
            <w:pPr>
              <w:pStyle w:val="9"/>
              <w:spacing w:before="90"/>
              <w:rPr>
                <w:b/>
                <w:sz w:val="22"/>
              </w:rPr>
            </w:pPr>
          </w:p>
          <w:p w14:paraId="7E347D19">
            <w:pPr>
              <w:pStyle w:val="9"/>
              <w:ind w:left="167" w:right="106" w:hanging="48"/>
              <w:jc w:val="both"/>
              <w:rPr>
                <w:sz w:val="22"/>
              </w:rPr>
            </w:pPr>
            <w:r>
              <w:rPr>
                <w:spacing w:val="-2"/>
                <w:sz w:val="22"/>
              </w:rPr>
              <w:t xml:space="preserve">Missingvaluesinfields </w:t>
            </w:r>
            <w:r>
              <w:rPr>
                <w:sz w:val="22"/>
              </w:rPr>
              <w:t>like</w:t>
            </w:r>
            <w:r>
              <w:rPr>
                <w:spacing w:val="-5"/>
                <w:sz w:val="22"/>
              </w:rPr>
              <w:t xml:space="preserve"> </w:t>
            </w:r>
            <w:r>
              <w:rPr>
                <w:sz w:val="22"/>
              </w:rPr>
              <w:t>restaurant name, location, or ratings</w:t>
            </w:r>
          </w:p>
        </w:tc>
        <w:tc>
          <w:tcPr>
            <w:tcW w:w="1800" w:type="dxa"/>
            <w:tcBorders>
              <w:top w:val="single" w:color="000000" w:sz="4" w:space="0"/>
              <w:left w:val="single" w:color="000000" w:sz="4" w:space="0"/>
              <w:bottom w:val="single" w:color="000000" w:sz="4" w:space="0"/>
              <w:right w:val="single" w:color="000000" w:sz="4" w:space="0"/>
            </w:tcBorders>
          </w:tcPr>
          <w:p w14:paraId="6938A9D9">
            <w:pPr>
              <w:pStyle w:val="9"/>
              <w:rPr>
                <w:b/>
                <w:sz w:val="22"/>
              </w:rPr>
            </w:pPr>
          </w:p>
          <w:p w14:paraId="0CE5A00C">
            <w:pPr>
              <w:pStyle w:val="9"/>
              <w:rPr>
                <w:b/>
                <w:sz w:val="22"/>
              </w:rPr>
            </w:pPr>
          </w:p>
          <w:p w14:paraId="175C06E7">
            <w:pPr>
              <w:pStyle w:val="9"/>
              <w:spacing w:before="87"/>
              <w:rPr>
                <w:b/>
                <w:sz w:val="22"/>
              </w:rPr>
            </w:pPr>
          </w:p>
          <w:p w14:paraId="4164DC85">
            <w:pPr>
              <w:pStyle w:val="9"/>
              <w:ind w:left="30"/>
              <w:jc w:val="center"/>
              <w:rPr>
                <w:sz w:val="22"/>
              </w:rPr>
            </w:pPr>
            <w:r>
              <w:rPr>
                <w:spacing w:val="-2"/>
                <w:sz w:val="22"/>
              </w:rPr>
              <w:t>Moderate</w:t>
            </w:r>
          </w:p>
        </w:tc>
        <w:tc>
          <w:tcPr>
            <w:tcW w:w="3899" w:type="dxa"/>
            <w:tcBorders>
              <w:top w:val="single" w:color="000000" w:sz="4" w:space="0"/>
              <w:left w:val="single" w:color="000000" w:sz="4" w:space="0"/>
              <w:bottom w:val="single" w:color="000000" w:sz="4" w:space="0"/>
              <w:right w:val="single" w:color="000000" w:sz="4" w:space="0"/>
            </w:tcBorders>
          </w:tcPr>
          <w:p w14:paraId="63BFC6C8">
            <w:pPr>
              <w:pStyle w:val="9"/>
              <w:spacing w:before="88"/>
              <w:rPr>
                <w:b/>
                <w:sz w:val="22"/>
              </w:rPr>
            </w:pPr>
          </w:p>
          <w:p w14:paraId="5CA8D08D">
            <w:pPr>
              <w:pStyle w:val="9"/>
              <w:ind w:left="19"/>
              <w:jc w:val="center"/>
              <w:rPr>
                <w:sz w:val="22"/>
              </w:rPr>
            </w:pPr>
            <w:r>
              <w:rPr>
                <w:sz w:val="22"/>
              </w:rPr>
              <w:t>Performdataimputationusingtechniques</w:t>
            </w:r>
            <w:r>
              <w:rPr>
                <w:spacing w:val="-14"/>
                <w:sz w:val="22"/>
              </w:rPr>
              <w:t xml:space="preserve"> </w:t>
            </w:r>
            <w:r>
              <w:rPr>
                <w:sz w:val="22"/>
              </w:rPr>
              <w:t>like mean/mode for numeric values and most frequent value for categorical data.</w:t>
            </w:r>
          </w:p>
          <w:p w14:paraId="7F01039E">
            <w:pPr>
              <w:pStyle w:val="9"/>
              <w:ind w:left="19" w:right="2"/>
              <w:jc w:val="center"/>
              <w:rPr>
                <w:sz w:val="22"/>
              </w:rPr>
            </w:pPr>
            <w:r>
              <w:rPr>
                <w:sz w:val="22"/>
              </w:rPr>
              <w:t>Alternatively,</w:t>
            </w:r>
            <w:r>
              <w:rPr>
                <w:spacing w:val="-8"/>
                <w:sz w:val="22"/>
              </w:rPr>
              <w:t xml:space="preserve"> </w:t>
            </w:r>
            <w:r>
              <w:rPr>
                <w:sz w:val="22"/>
              </w:rPr>
              <w:t>remove</w:t>
            </w:r>
            <w:r>
              <w:rPr>
                <w:spacing w:val="-14"/>
                <w:sz w:val="22"/>
              </w:rPr>
              <w:t xml:space="preserve"> </w:t>
            </w:r>
            <w:r>
              <w:rPr>
                <w:sz w:val="22"/>
              </w:rPr>
              <w:t>rows</w:t>
            </w:r>
            <w:r>
              <w:rPr>
                <w:spacing w:val="-9"/>
                <w:sz w:val="22"/>
              </w:rPr>
              <w:t xml:space="preserve"> </w:t>
            </w:r>
            <w:r>
              <w:rPr>
                <w:sz w:val="22"/>
              </w:rPr>
              <w:t>with</w:t>
            </w:r>
            <w:r>
              <w:rPr>
                <w:spacing w:val="-13"/>
                <w:sz w:val="22"/>
              </w:rPr>
              <w:t xml:space="preserve"> </w:t>
            </w:r>
            <w:r>
              <w:rPr>
                <w:sz w:val="22"/>
              </w:rPr>
              <w:t>critical missing fields.</w:t>
            </w:r>
          </w:p>
        </w:tc>
      </w:tr>
      <w:tr w14:paraId="6C8683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99" w:hRule="atLeast"/>
        </w:trPr>
        <w:tc>
          <w:tcPr>
            <w:tcW w:w="1527" w:type="dxa"/>
            <w:tcBorders>
              <w:top w:val="single" w:color="000000" w:sz="4" w:space="0"/>
              <w:left w:val="single" w:color="000000" w:sz="4" w:space="0"/>
              <w:bottom w:val="single" w:color="000000" w:sz="4" w:space="0"/>
              <w:right w:val="single" w:color="000000" w:sz="4" w:space="0"/>
            </w:tcBorders>
          </w:tcPr>
          <w:p w14:paraId="55845E1E">
            <w:pPr>
              <w:pStyle w:val="9"/>
              <w:spacing w:before="209"/>
              <w:rPr>
                <w:b/>
                <w:sz w:val="22"/>
              </w:rPr>
            </w:pPr>
          </w:p>
          <w:p w14:paraId="643873C6">
            <w:pPr>
              <w:pStyle w:val="9"/>
              <w:ind w:left="393" w:hanging="221"/>
              <w:rPr>
                <w:sz w:val="22"/>
              </w:rPr>
            </w:pPr>
            <w:r>
              <w:rPr>
                <w:spacing w:val="-4"/>
                <w:sz w:val="22"/>
              </w:rPr>
              <w:t xml:space="preserve">Dataset(User </w:t>
            </w:r>
            <w:r>
              <w:rPr>
                <w:spacing w:val="-2"/>
                <w:sz w:val="22"/>
              </w:rPr>
              <w:t>reviews)</w:t>
            </w:r>
          </w:p>
        </w:tc>
        <w:tc>
          <w:tcPr>
            <w:tcW w:w="2161" w:type="dxa"/>
            <w:tcBorders>
              <w:top w:val="single" w:color="000000" w:sz="4" w:space="0"/>
              <w:left w:val="single" w:color="000000" w:sz="4" w:space="0"/>
              <w:bottom w:val="single" w:color="000000" w:sz="4" w:space="0"/>
              <w:right w:val="single" w:color="000000" w:sz="4" w:space="0"/>
            </w:tcBorders>
          </w:tcPr>
          <w:p w14:paraId="1D813C9B">
            <w:pPr>
              <w:pStyle w:val="9"/>
              <w:spacing w:before="82" w:line="242" w:lineRule="auto"/>
              <w:ind w:left="796" w:hanging="678"/>
              <w:rPr>
                <w:sz w:val="22"/>
              </w:rPr>
            </w:pPr>
            <w:r>
              <w:rPr>
                <w:spacing w:val="-2"/>
                <w:sz w:val="22"/>
              </w:rPr>
              <w:t>Duplicateuserreview entries</w:t>
            </w:r>
          </w:p>
        </w:tc>
        <w:tc>
          <w:tcPr>
            <w:tcW w:w="1800" w:type="dxa"/>
            <w:tcBorders>
              <w:top w:val="single" w:color="000000" w:sz="4" w:space="0"/>
              <w:left w:val="single" w:color="000000" w:sz="4" w:space="0"/>
              <w:bottom w:val="single" w:color="000000" w:sz="4" w:space="0"/>
              <w:right w:val="single" w:color="000000" w:sz="4" w:space="0"/>
            </w:tcBorders>
          </w:tcPr>
          <w:p w14:paraId="4F4B4EDC">
            <w:pPr>
              <w:pStyle w:val="9"/>
              <w:spacing w:before="155"/>
              <w:ind w:left="30" w:right="5"/>
              <w:jc w:val="center"/>
              <w:rPr>
                <w:sz w:val="24"/>
              </w:rPr>
            </w:pPr>
            <w:r>
              <w:rPr>
                <w:spacing w:val="-5"/>
                <w:sz w:val="24"/>
              </w:rPr>
              <w:t>Low</w:t>
            </w:r>
          </w:p>
        </w:tc>
        <w:tc>
          <w:tcPr>
            <w:tcW w:w="3899" w:type="dxa"/>
            <w:tcBorders>
              <w:top w:val="single" w:color="000000" w:sz="4" w:space="0"/>
              <w:left w:val="single" w:color="000000" w:sz="4" w:space="0"/>
              <w:bottom w:val="single" w:color="000000" w:sz="4" w:space="0"/>
              <w:right w:val="single" w:color="000000" w:sz="4" w:space="0"/>
            </w:tcBorders>
          </w:tcPr>
          <w:p w14:paraId="264EFDCD">
            <w:pPr>
              <w:pStyle w:val="9"/>
              <w:spacing w:before="212"/>
              <w:ind w:left="235" w:right="217" w:hanging="4"/>
              <w:jc w:val="center"/>
              <w:rPr>
                <w:sz w:val="22"/>
              </w:rPr>
            </w:pPr>
            <w:r>
              <w:rPr>
                <w:sz w:val="22"/>
              </w:rPr>
              <w:t xml:space="preserve">Remove duplicate records using drop_duplicates() in pandas or SQL </w:t>
            </w:r>
            <w:r>
              <w:rPr>
                <w:spacing w:val="-2"/>
                <w:sz w:val="22"/>
              </w:rPr>
              <w:t xml:space="preserve">DISTINCTqueries.Usedatetimeparsing </w:t>
            </w:r>
            <w:r>
              <w:rPr>
                <w:sz w:val="22"/>
              </w:rPr>
              <w:t>libraries (e.g., pandas.to_datet ime) to standardize all date/time fields.</w:t>
            </w:r>
          </w:p>
        </w:tc>
      </w:tr>
      <w:tr w14:paraId="134074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1" w:hRule="atLeast"/>
        </w:trPr>
        <w:tc>
          <w:tcPr>
            <w:tcW w:w="1527" w:type="dxa"/>
            <w:tcBorders>
              <w:top w:val="single" w:color="000000" w:sz="4" w:space="0"/>
              <w:left w:val="single" w:color="000000" w:sz="4" w:space="0"/>
              <w:bottom w:val="single" w:color="000000" w:sz="4" w:space="0"/>
              <w:right w:val="single" w:color="000000" w:sz="4" w:space="0"/>
            </w:tcBorders>
          </w:tcPr>
          <w:p w14:paraId="6447C1CE">
            <w:pPr>
              <w:pStyle w:val="9"/>
              <w:spacing w:before="251"/>
              <w:ind w:left="283" w:right="258" w:hanging="10"/>
              <w:jc w:val="center"/>
              <w:rPr>
                <w:sz w:val="22"/>
              </w:rPr>
            </w:pPr>
            <w:r>
              <w:rPr>
                <w:spacing w:val="-2"/>
                <w:sz w:val="22"/>
              </w:rPr>
              <w:t xml:space="preserve">Dataset </w:t>
            </w:r>
            <w:r>
              <w:rPr>
                <w:spacing w:val="-6"/>
                <w:sz w:val="22"/>
              </w:rPr>
              <w:t xml:space="preserve">(Restaurant </w:t>
            </w:r>
            <w:r>
              <w:rPr>
                <w:spacing w:val="-2"/>
                <w:sz w:val="22"/>
              </w:rPr>
              <w:t>metadata</w:t>
            </w:r>
          </w:p>
          <w:p w14:paraId="29CB2D28">
            <w:pPr>
              <w:pStyle w:val="9"/>
              <w:spacing w:before="4"/>
              <w:ind w:left="35"/>
              <w:jc w:val="center"/>
              <w:rPr>
                <w:sz w:val="22"/>
              </w:rPr>
            </w:pPr>
            <w:r>
              <w:rPr>
                <w:spacing w:val="-10"/>
                <w:sz w:val="22"/>
              </w:rPr>
              <w:t>)</w:t>
            </w:r>
          </w:p>
        </w:tc>
        <w:tc>
          <w:tcPr>
            <w:tcW w:w="2161" w:type="dxa"/>
            <w:tcBorders>
              <w:top w:val="single" w:color="000000" w:sz="4" w:space="0"/>
              <w:left w:val="single" w:color="000000" w:sz="4" w:space="0"/>
              <w:bottom w:val="single" w:color="000000" w:sz="4" w:space="0"/>
              <w:right w:val="single" w:color="000000" w:sz="4" w:space="0"/>
            </w:tcBorders>
          </w:tcPr>
          <w:p w14:paraId="75CD0E28">
            <w:pPr>
              <w:pStyle w:val="9"/>
              <w:spacing w:before="251"/>
              <w:ind w:left="114" w:right="87" w:hanging="15"/>
              <w:jc w:val="center"/>
              <w:rPr>
                <w:sz w:val="22"/>
              </w:rPr>
            </w:pPr>
            <w:r>
              <w:rPr>
                <w:sz w:val="22"/>
              </w:rPr>
              <w:t xml:space="preserve">Inconsistent formats </w:t>
            </w:r>
            <w:r>
              <w:rPr>
                <w:spacing w:val="-2"/>
                <w:sz w:val="22"/>
              </w:rPr>
              <w:t xml:space="preserve">(e.g.,locationwrittenin </w:t>
            </w:r>
            <w:r>
              <w:rPr>
                <w:sz w:val="22"/>
              </w:rPr>
              <w:t>different ways like "NY", "New York")</w:t>
            </w:r>
          </w:p>
        </w:tc>
        <w:tc>
          <w:tcPr>
            <w:tcW w:w="1800" w:type="dxa"/>
            <w:tcBorders>
              <w:top w:val="single" w:color="000000" w:sz="4" w:space="0"/>
              <w:left w:val="single" w:color="000000" w:sz="4" w:space="0"/>
              <w:bottom w:val="single" w:color="000000" w:sz="4" w:space="0"/>
              <w:right w:val="single" w:color="000000" w:sz="4" w:space="0"/>
            </w:tcBorders>
          </w:tcPr>
          <w:p w14:paraId="6AA1368A">
            <w:pPr>
              <w:pStyle w:val="9"/>
              <w:rPr>
                <w:b/>
                <w:sz w:val="24"/>
              </w:rPr>
            </w:pPr>
          </w:p>
          <w:p w14:paraId="18BA9022">
            <w:pPr>
              <w:pStyle w:val="9"/>
              <w:spacing w:before="64"/>
              <w:rPr>
                <w:b/>
                <w:sz w:val="24"/>
              </w:rPr>
            </w:pPr>
          </w:p>
          <w:p w14:paraId="65A00937">
            <w:pPr>
              <w:pStyle w:val="9"/>
              <w:ind w:left="30" w:right="11"/>
              <w:jc w:val="center"/>
              <w:rPr>
                <w:sz w:val="24"/>
              </w:rPr>
            </w:pPr>
            <w:r>
              <w:rPr>
                <w:spacing w:val="-2"/>
                <w:sz w:val="24"/>
              </w:rPr>
              <w:t>Moderate</w:t>
            </w:r>
          </w:p>
        </w:tc>
        <w:tc>
          <w:tcPr>
            <w:tcW w:w="3899" w:type="dxa"/>
            <w:tcBorders>
              <w:top w:val="single" w:color="000000" w:sz="4" w:space="0"/>
              <w:left w:val="single" w:color="000000" w:sz="4" w:space="0"/>
              <w:bottom w:val="single" w:color="000000" w:sz="4" w:space="0"/>
              <w:right w:val="single" w:color="000000" w:sz="4" w:space="0"/>
            </w:tcBorders>
          </w:tcPr>
          <w:p w14:paraId="204077B1">
            <w:pPr>
              <w:pStyle w:val="9"/>
              <w:spacing w:before="251"/>
              <w:ind w:left="108" w:right="93"/>
              <w:jc w:val="center"/>
              <w:rPr>
                <w:sz w:val="22"/>
              </w:rPr>
            </w:pPr>
            <w:r>
              <w:rPr>
                <w:sz w:val="22"/>
              </w:rPr>
              <w:t>Apply</w:t>
            </w:r>
            <w:r>
              <w:rPr>
                <w:spacing w:val="-14"/>
                <w:sz w:val="22"/>
              </w:rPr>
              <w:t xml:space="preserve"> </w:t>
            </w:r>
            <w:r>
              <w:rPr>
                <w:sz w:val="22"/>
              </w:rPr>
              <w:t>data</w:t>
            </w:r>
            <w:r>
              <w:rPr>
                <w:spacing w:val="-14"/>
                <w:sz w:val="22"/>
              </w:rPr>
              <w:t xml:space="preserve"> </w:t>
            </w:r>
            <w:r>
              <w:rPr>
                <w:sz w:val="22"/>
              </w:rPr>
              <w:t>standardization</w:t>
            </w:r>
            <w:r>
              <w:rPr>
                <w:spacing w:val="-14"/>
                <w:sz w:val="22"/>
              </w:rPr>
              <w:t xml:space="preserve"> </w:t>
            </w:r>
            <w:r>
              <w:rPr>
                <w:sz w:val="22"/>
              </w:rPr>
              <w:t xml:space="preserve">techniques, </w:t>
            </w:r>
            <w:r>
              <w:rPr>
                <w:spacing w:val="-2"/>
                <w:sz w:val="22"/>
              </w:rPr>
              <w:t xml:space="preserve">usingstringfunctionsorregexpatternsto </w:t>
            </w:r>
            <w:r>
              <w:rPr>
                <w:sz w:val="22"/>
              </w:rPr>
              <w:t>unify the format.</w:t>
            </w:r>
          </w:p>
        </w:tc>
      </w:tr>
      <w:tr w14:paraId="445343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43" w:hRule="atLeast"/>
        </w:trPr>
        <w:tc>
          <w:tcPr>
            <w:tcW w:w="1527" w:type="dxa"/>
            <w:tcBorders>
              <w:top w:val="single" w:color="000000" w:sz="4" w:space="0"/>
              <w:left w:val="single" w:color="000000" w:sz="4" w:space="0"/>
              <w:bottom w:val="single" w:color="000000" w:sz="4" w:space="0"/>
              <w:right w:val="single" w:color="000000" w:sz="4" w:space="0"/>
            </w:tcBorders>
          </w:tcPr>
          <w:p w14:paraId="2272633A">
            <w:pPr>
              <w:pStyle w:val="9"/>
              <w:spacing w:before="163"/>
              <w:rPr>
                <w:b/>
                <w:sz w:val="22"/>
              </w:rPr>
            </w:pPr>
          </w:p>
          <w:p w14:paraId="7F2010AD">
            <w:pPr>
              <w:pStyle w:val="9"/>
              <w:spacing w:line="237" w:lineRule="auto"/>
              <w:ind w:left="211" w:right="193" w:hanging="39"/>
              <w:rPr>
                <w:sz w:val="22"/>
              </w:rPr>
            </w:pPr>
            <w:r>
              <w:rPr>
                <w:spacing w:val="-2"/>
                <w:sz w:val="22"/>
              </w:rPr>
              <w:t>Dataset(User preferenc</w:t>
            </w:r>
            <w:r>
              <w:rPr>
                <w:spacing w:val="-10"/>
                <w:sz w:val="22"/>
              </w:rPr>
              <w:t xml:space="preserve"> </w:t>
            </w:r>
            <w:r>
              <w:rPr>
                <w:spacing w:val="-7"/>
                <w:sz w:val="22"/>
              </w:rPr>
              <w:t>es)</w:t>
            </w:r>
          </w:p>
        </w:tc>
        <w:tc>
          <w:tcPr>
            <w:tcW w:w="2161" w:type="dxa"/>
            <w:tcBorders>
              <w:top w:val="single" w:color="000000" w:sz="4" w:space="0"/>
              <w:left w:val="single" w:color="000000" w:sz="4" w:space="0"/>
              <w:bottom w:val="single" w:color="000000" w:sz="4" w:space="0"/>
              <w:right w:val="single" w:color="000000" w:sz="4" w:space="0"/>
            </w:tcBorders>
          </w:tcPr>
          <w:p w14:paraId="57C4D390">
            <w:pPr>
              <w:pStyle w:val="9"/>
              <w:spacing w:before="163"/>
              <w:rPr>
                <w:b/>
                <w:sz w:val="22"/>
              </w:rPr>
            </w:pPr>
          </w:p>
          <w:p w14:paraId="1DCA5CED">
            <w:pPr>
              <w:pStyle w:val="9"/>
              <w:spacing w:line="237" w:lineRule="auto"/>
              <w:ind w:left="47" w:firstLine="422"/>
              <w:rPr>
                <w:sz w:val="22"/>
              </w:rPr>
            </w:pPr>
            <w:r>
              <w:rPr>
                <w:sz w:val="22"/>
              </w:rPr>
              <w:t xml:space="preserve">Sparse data or </w:t>
            </w:r>
            <w:r>
              <w:rPr>
                <w:spacing w:val="-2"/>
                <w:sz w:val="22"/>
              </w:rPr>
              <w:t>insufficientuserhistory</w:t>
            </w:r>
          </w:p>
        </w:tc>
        <w:tc>
          <w:tcPr>
            <w:tcW w:w="1800" w:type="dxa"/>
            <w:tcBorders>
              <w:top w:val="single" w:color="000000" w:sz="4" w:space="0"/>
              <w:left w:val="single" w:color="000000" w:sz="4" w:space="0"/>
              <w:bottom w:val="single" w:color="000000" w:sz="4" w:space="0"/>
              <w:right w:val="single" w:color="000000" w:sz="4" w:space="0"/>
            </w:tcBorders>
          </w:tcPr>
          <w:p w14:paraId="307EE94C">
            <w:pPr>
              <w:pStyle w:val="9"/>
              <w:rPr>
                <w:b/>
                <w:sz w:val="22"/>
              </w:rPr>
            </w:pPr>
          </w:p>
          <w:p w14:paraId="2FBDA837">
            <w:pPr>
              <w:pStyle w:val="9"/>
              <w:spacing w:before="32"/>
              <w:rPr>
                <w:b/>
                <w:sz w:val="22"/>
              </w:rPr>
            </w:pPr>
          </w:p>
          <w:p w14:paraId="536A5D91">
            <w:pPr>
              <w:pStyle w:val="9"/>
              <w:spacing w:before="1"/>
              <w:ind w:left="30" w:right="11"/>
              <w:jc w:val="center"/>
              <w:rPr>
                <w:sz w:val="22"/>
              </w:rPr>
            </w:pPr>
            <w:r>
              <w:rPr>
                <w:spacing w:val="-4"/>
                <w:sz w:val="22"/>
              </w:rPr>
              <w:t>High</w:t>
            </w:r>
          </w:p>
        </w:tc>
        <w:tc>
          <w:tcPr>
            <w:tcW w:w="3899" w:type="dxa"/>
            <w:tcBorders>
              <w:top w:val="single" w:color="000000" w:sz="4" w:space="0"/>
              <w:left w:val="single" w:color="000000" w:sz="4" w:space="0"/>
              <w:bottom w:val="single" w:color="000000" w:sz="4" w:space="0"/>
              <w:right w:val="single" w:color="000000" w:sz="4" w:space="0"/>
            </w:tcBorders>
          </w:tcPr>
          <w:p w14:paraId="33FBC655">
            <w:pPr>
              <w:pStyle w:val="9"/>
              <w:spacing w:before="31"/>
              <w:rPr>
                <w:b/>
                <w:sz w:val="22"/>
              </w:rPr>
            </w:pPr>
          </w:p>
          <w:p w14:paraId="5D1A2946">
            <w:pPr>
              <w:pStyle w:val="9"/>
              <w:ind w:left="144" w:right="128" w:firstLine="1"/>
              <w:jc w:val="center"/>
              <w:rPr>
                <w:sz w:val="22"/>
              </w:rPr>
            </w:pPr>
            <w:r>
              <w:rPr>
                <w:sz w:val="22"/>
              </w:rPr>
              <w:t xml:space="preserve">Implement fallback strategies such as popularity-based or content-based </w:t>
            </w:r>
            <w:r>
              <w:rPr>
                <w:spacing w:val="-2"/>
                <w:sz w:val="22"/>
              </w:rPr>
              <w:t>recommendationswhenuserdataislacking.</w:t>
            </w:r>
          </w:p>
        </w:tc>
      </w:tr>
    </w:tbl>
    <w:p w14:paraId="274F3789">
      <w:pPr>
        <w:pStyle w:val="9"/>
        <w:spacing w:after="0"/>
        <w:jc w:val="center"/>
        <w:rPr>
          <w:sz w:val="22"/>
        </w:rPr>
        <w:sectPr>
          <w:headerReference r:id="rId10" w:type="default"/>
          <w:pgSz w:w="12240" w:h="15840"/>
          <w:pgMar w:top="1520" w:right="720" w:bottom="280" w:left="720" w:header="0" w:footer="0" w:gutter="0"/>
          <w:cols w:space="720" w:num="1"/>
        </w:sectPr>
      </w:pPr>
    </w:p>
    <w:p w14:paraId="3EC3800B">
      <w:pPr>
        <w:pStyle w:val="6"/>
        <w:rPr>
          <w:b/>
          <w:sz w:val="32"/>
        </w:rPr>
      </w:pPr>
    </w:p>
    <w:p w14:paraId="4F37A3A8">
      <w:pPr>
        <w:pStyle w:val="6"/>
        <w:rPr>
          <w:b/>
          <w:sz w:val="32"/>
        </w:rPr>
      </w:pPr>
    </w:p>
    <w:p w14:paraId="3ECA7961">
      <w:pPr>
        <w:pStyle w:val="6"/>
        <w:spacing w:before="289"/>
        <w:rPr>
          <w:b/>
          <w:sz w:val="32"/>
        </w:rPr>
      </w:pPr>
    </w:p>
    <w:p w14:paraId="540FE70E">
      <w:pPr>
        <w:pStyle w:val="8"/>
        <w:numPr>
          <w:ilvl w:val="1"/>
          <w:numId w:val="3"/>
        </w:numPr>
        <w:tabs>
          <w:tab w:val="left" w:pos="400"/>
        </w:tabs>
        <w:spacing w:before="0" w:after="0" w:line="240" w:lineRule="auto"/>
        <w:ind w:left="400" w:right="179" w:hanging="400"/>
        <w:jc w:val="center"/>
        <w:rPr>
          <w:b/>
          <w:sz w:val="32"/>
        </w:rPr>
      </w:pPr>
      <w:r>
        <w:rPr>
          <w:b/>
          <w:sz w:val="32"/>
        </w:rPr>
        <mc:AlternateContent>
          <mc:Choice Requires="wpg">
            <w:drawing>
              <wp:anchor distT="0" distB="0" distL="0" distR="0" simplePos="0" relativeHeight="251660288" behindDoc="0" locked="0" layoutInCell="1" allowOverlap="1">
                <wp:simplePos x="0" y="0"/>
                <wp:positionH relativeFrom="page">
                  <wp:posOffset>359410</wp:posOffset>
                </wp:positionH>
                <wp:positionV relativeFrom="paragraph">
                  <wp:posOffset>-882650</wp:posOffset>
                </wp:positionV>
                <wp:extent cx="7056120" cy="457200"/>
                <wp:effectExtent l="0" t="0" r="0" b="0"/>
                <wp:wrapNone/>
                <wp:docPr id="24" name="Group 24"/>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25" name="Image 25"/>
                          <pic:cNvPicPr/>
                        </pic:nvPicPr>
                        <pic:blipFill>
                          <a:blip r:embed="rId24" cstate="print"/>
                          <a:stretch>
                            <a:fillRect/>
                          </a:stretch>
                        </pic:blipFill>
                        <pic:spPr>
                          <a:xfrm>
                            <a:off x="170561" y="0"/>
                            <a:ext cx="1615821" cy="457200"/>
                          </a:xfrm>
                          <a:prstGeom prst="rect">
                            <a:avLst/>
                          </a:prstGeom>
                        </pic:spPr>
                      </pic:pic>
                      <pic:pic xmlns:pic="http://schemas.openxmlformats.org/drawingml/2006/picture">
                        <pic:nvPicPr>
                          <pic:cNvPr id="26" name="Image 26"/>
                          <pic:cNvPicPr/>
                        </pic:nvPicPr>
                        <pic:blipFill>
                          <a:blip r:embed="rId25" cstate="print"/>
                          <a:stretch>
                            <a:fillRect/>
                          </a:stretch>
                        </pic:blipFill>
                        <pic:spPr>
                          <a:xfrm>
                            <a:off x="5795390" y="100736"/>
                            <a:ext cx="1018540" cy="293217"/>
                          </a:xfrm>
                          <a:prstGeom prst="rect">
                            <a:avLst/>
                          </a:prstGeom>
                        </pic:spPr>
                      </pic:pic>
                      <wps:wsp>
                        <wps:cNvPr id="27" name="Graphic 27"/>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69.5pt;height:36pt;width:555.6pt;mso-position-horizontal-relative:page;z-index:251660288;mso-width-relative:page;mso-height-relative:page;" coordsize="7056120,457200" o:gfxdata="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">
                <o:lock v:ext="edit" aspectratio="f"/>
                <v:shape id="Image 25" o:spid="_x0000_s1026" o:spt="75" type="#_x0000_t75" style="position:absolute;left:170561;top:0;height:457200;width:1615821;" filled="f" o:preferrelative="t" stroked="f" coordsize="21600,21600" o:gfxdata="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I+w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26" o:spid="_x0000_s1026" o:spt="75" type="#_x0000_t75" style="position:absolute;left:5795390;top:100736;height:293217;width:1018540;" filled="f" o:preferrelative="t" stroked="f" coordsize="21600,21600" o:gfxdata="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PgEsvQAA&#10;ANsAAAAPAAAAAAAAAAEAIAAAACIAAABkcnMvZG93bnJldi54bWxQSwECFAAUAAAACACHTuJAMy8F&#10;njsAAAA5AAAAEAAAAAAAAAABACAAAAAMAQAAZHJzL3NoYXBleG1sLnhtbFBLBQYAAAAABgAGAFsB&#10;AAC2AwAAAAA=&#10;">
                  <v:fill on="f" focussize="0,0"/>
                  <v:stroke on="f"/>
                  <v:imagedata r:id="rId25" o:title=""/>
                  <o:lock v:ext="edit" aspectratio="f"/>
                </v:shape>
                <v:shape id="Graphic 27" o:spid="_x0000_s1026" o:spt="100" style="position:absolute;left:0;top:36576;height:55244;width:7056120;" fillcolor="#FFFFFF" filled="t" stroked="f" coordsize="7056120,55244" o:gfxdata="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KJIe/&#10;AAAA2wAAAA8AAAAAAAAAAQAgAAAAIgAAAGRycy9kb3ducmV2LnhtbFBLAQIUABQAAAAIAIdO4kAz&#10;LwWeOwAAADkAAAAQAAAAAAAAAAEAIAAAAA4BAABkcnMvc2hhcGV4bWwueG1sUEsFBgAAAAAGAAYA&#10;WwEAALgDAAAAAA==&#10;" path="m7055866,0l0,0,0,54864,7055866,54864,7055866,0xe">
                  <v:fill on="t" focussize="0,0"/>
                  <v:stroke on="f"/>
                  <v:imagedata o:title=""/>
                  <o:lock v:ext="edit" aspectratio="f"/>
                  <v:textbox inset="0mm,0mm,0mm,0mm"/>
                </v:shape>
              </v:group>
            </w:pict>
          </mc:Fallback>
        </mc:AlternateContent>
      </w:r>
      <w:bookmarkStart w:id="25" w:name="2.3DataPreprocessing"/>
      <w:bookmarkEnd w:id="25"/>
      <w:r>
        <w:rPr>
          <w:b/>
          <w:spacing w:val="-2"/>
          <w:sz w:val="32"/>
        </w:rPr>
        <w:t>DataPreprocessing</w:t>
      </w:r>
    </w:p>
    <w:p w14:paraId="4BC69E32">
      <w:pPr>
        <w:spacing w:before="5"/>
        <w:ind w:left="720" w:right="0" w:firstLine="0"/>
        <w:jc w:val="left"/>
        <w:rPr>
          <w:b/>
          <w:sz w:val="24"/>
        </w:rPr>
      </w:pPr>
      <w:bookmarkStart w:id="26" w:name="DataPreprocessing"/>
      <w:bookmarkEnd w:id="26"/>
      <w:r>
        <w:rPr>
          <w:b/>
          <w:spacing w:val="-2"/>
          <w:sz w:val="24"/>
        </w:rPr>
        <w:t>DataPreprocessing</w:t>
      </w:r>
    </w:p>
    <w:p w14:paraId="58A21C13">
      <w:pPr>
        <w:pStyle w:val="6"/>
        <w:ind w:left="720" w:right="630"/>
      </w:pPr>
      <w:r>
        <w:t xml:space="preserve">The images will be preprocessed by resizing, normalizing, augmenting, denoising, adjusting contrast,detectingedges,convertingcolorspace,cropping,batchnormalizing,andwhitening data. These steps will enhance data quality, promote model generalization, and improve </w:t>
      </w:r>
      <w:r>
        <w:rPr>
          <w:spacing w:val="-2"/>
        </w:rPr>
        <w:t xml:space="preserve">convergenceduringneuralnetworktraining,ensuringrobustandefficientperformanceacross various </w:t>
      </w:r>
      <w:r>
        <w:t>computer vision tasks.</w:t>
      </w:r>
    </w:p>
    <w:p w14:paraId="385E750D">
      <w:pPr>
        <w:pStyle w:val="6"/>
        <w:spacing w:before="52"/>
        <w:rPr>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6"/>
        <w:gridCol w:w="6358"/>
      </w:tblGrid>
      <w:tr w14:paraId="3AC82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3006" w:type="dxa"/>
          </w:tcPr>
          <w:p w14:paraId="1CED16F7">
            <w:pPr>
              <w:pStyle w:val="9"/>
              <w:spacing w:before="8"/>
              <w:rPr>
                <w:sz w:val="24"/>
              </w:rPr>
            </w:pPr>
          </w:p>
          <w:p w14:paraId="3EB8063B">
            <w:pPr>
              <w:pStyle w:val="9"/>
              <w:spacing w:before="1"/>
              <w:ind w:left="105"/>
              <w:rPr>
                <w:b/>
                <w:sz w:val="24"/>
              </w:rPr>
            </w:pPr>
            <w:r>
              <w:rPr>
                <w:b/>
                <w:spacing w:val="-2"/>
                <w:sz w:val="24"/>
              </w:rPr>
              <w:t>Section</w:t>
            </w:r>
          </w:p>
        </w:tc>
        <w:tc>
          <w:tcPr>
            <w:tcW w:w="6358" w:type="dxa"/>
          </w:tcPr>
          <w:p w14:paraId="5F1F714C">
            <w:pPr>
              <w:pStyle w:val="9"/>
              <w:spacing w:before="8"/>
              <w:rPr>
                <w:sz w:val="24"/>
              </w:rPr>
            </w:pPr>
          </w:p>
          <w:p w14:paraId="137C2869">
            <w:pPr>
              <w:pStyle w:val="9"/>
              <w:spacing w:before="1"/>
              <w:ind w:left="100"/>
              <w:rPr>
                <w:b/>
                <w:sz w:val="24"/>
              </w:rPr>
            </w:pPr>
            <w:r>
              <w:rPr>
                <w:b/>
                <w:spacing w:val="-2"/>
                <w:sz w:val="24"/>
              </w:rPr>
              <w:t>Description</w:t>
            </w:r>
          </w:p>
        </w:tc>
      </w:tr>
      <w:tr w14:paraId="5085C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3006" w:type="dxa"/>
          </w:tcPr>
          <w:p w14:paraId="1BCF7BE4">
            <w:pPr>
              <w:pStyle w:val="9"/>
              <w:spacing w:before="224"/>
              <w:rPr>
                <w:sz w:val="24"/>
              </w:rPr>
            </w:pPr>
          </w:p>
          <w:p w14:paraId="5F370CDA">
            <w:pPr>
              <w:pStyle w:val="9"/>
              <w:ind w:left="105"/>
              <w:rPr>
                <w:sz w:val="24"/>
              </w:rPr>
            </w:pPr>
            <w:r>
              <w:rPr>
                <w:sz w:val="24"/>
              </w:rPr>
              <w:t xml:space="preserve">Data </w:t>
            </w:r>
            <w:r>
              <w:rPr>
                <w:spacing w:val="-2"/>
                <w:sz w:val="24"/>
              </w:rPr>
              <w:t>Overview</w:t>
            </w:r>
          </w:p>
        </w:tc>
        <w:tc>
          <w:tcPr>
            <w:tcW w:w="6358" w:type="dxa"/>
          </w:tcPr>
          <w:p w14:paraId="6FD65913">
            <w:pPr>
              <w:pStyle w:val="9"/>
              <w:spacing w:before="92"/>
              <w:ind w:left="100" w:right="221"/>
              <w:rPr>
                <w:sz w:val="24"/>
              </w:rPr>
            </w:pPr>
            <w:r>
              <w:rPr>
                <w:sz w:val="24"/>
              </w:rPr>
              <w:t>The dataset contains restaurant information from Zomato, includingname,reviews,ratings,cuisines,cost,andmore.The</w:t>
            </w:r>
            <w:r>
              <w:rPr>
                <w:spacing w:val="-15"/>
                <w:sz w:val="24"/>
              </w:rPr>
              <w:t xml:space="preserve"> </w:t>
            </w:r>
            <w:r>
              <w:rPr>
                <w:sz w:val="24"/>
              </w:rPr>
              <w:t>data is cleaned, deduplicated, and preprocessed for building a content-based recommendation system.</w:t>
            </w:r>
          </w:p>
        </w:tc>
      </w:tr>
      <w:tr w14:paraId="052FE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70018836">
            <w:pPr>
              <w:pStyle w:val="9"/>
              <w:spacing w:before="27"/>
              <w:rPr>
                <w:sz w:val="24"/>
              </w:rPr>
            </w:pPr>
          </w:p>
          <w:p w14:paraId="6A454AE3">
            <w:pPr>
              <w:pStyle w:val="9"/>
              <w:ind w:left="105"/>
              <w:rPr>
                <w:sz w:val="24"/>
              </w:rPr>
            </w:pPr>
            <w:r>
              <w:rPr>
                <w:spacing w:val="-2"/>
                <w:sz w:val="24"/>
              </w:rPr>
              <w:t>Resizing</w:t>
            </w:r>
          </w:p>
        </w:tc>
        <w:tc>
          <w:tcPr>
            <w:tcW w:w="6358" w:type="dxa"/>
          </w:tcPr>
          <w:p w14:paraId="0ED1D003">
            <w:pPr>
              <w:pStyle w:val="9"/>
              <w:spacing w:before="27"/>
              <w:rPr>
                <w:sz w:val="24"/>
              </w:rPr>
            </w:pPr>
          </w:p>
          <w:p w14:paraId="55BB28D1">
            <w:pPr>
              <w:pStyle w:val="9"/>
              <w:ind w:left="100"/>
              <w:rPr>
                <w:i/>
                <w:sz w:val="24"/>
              </w:rPr>
            </w:pPr>
            <w:r>
              <w:rPr>
                <w:i/>
                <w:sz w:val="24"/>
              </w:rPr>
              <w:t>Notapplicablefortext</w:t>
            </w:r>
            <w:r>
              <w:rPr>
                <w:i/>
                <w:spacing w:val="-1"/>
                <w:sz w:val="24"/>
              </w:rPr>
              <w:t xml:space="preserve"> </w:t>
            </w:r>
            <w:r>
              <w:rPr>
                <w:i/>
                <w:spacing w:val="-4"/>
                <w:sz w:val="24"/>
              </w:rPr>
              <w:t>data.</w:t>
            </w:r>
          </w:p>
        </w:tc>
      </w:tr>
      <w:tr w14:paraId="0E1C9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006" w:type="dxa"/>
          </w:tcPr>
          <w:p w14:paraId="22F1D625">
            <w:pPr>
              <w:pStyle w:val="9"/>
              <w:spacing w:before="23"/>
              <w:rPr>
                <w:sz w:val="24"/>
              </w:rPr>
            </w:pPr>
          </w:p>
          <w:p w14:paraId="2924A44A">
            <w:pPr>
              <w:pStyle w:val="9"/>
              <w:ind w:left="105"/>
              <w:rPr>
                <w:sz w:val="24"/>
              </w:rPr>
            </w:pPr>
            <w:r>
              <w:rPr>
                <w:spacing w:val="-2"/>
                <w:sz w:val="24"/>
              </w:rPr>
              <w:t>Normalization</w:t>
            </w:r>
          </w:p>
        </w:tc>
        <w:tc>
          <w:tcPr>
            <w:tcW w:w="6358" w:type="dxa"/>
          </w:tcPr>
          <w:p w14:paraId="28994D10">
            <w:pPr>
              <w:pStyle w:val="9"/>
              <w:spacing w:before="164"/>
              <w:ind w:left="100"/>
              <w:rPr>
                <w:sz w:val="24"/>
              </w:rPr>
            </w:pPr>
            <w:r>
              <w:rPr>
                <w:sz w:val="24"/>
              </w:rPr>
              <w:t>Ratingsarenormalizedtoa1-5scaleusingMinMaxScaler.</w:t>
            </w:r>
            <w:r>
              <w:rPr>
                <w:spacing w:val="-15"/>
                <w:sz w:val="24"/>
              </w:rPr>
              <w:t xml:space="preserve"> </w:t>
            </w:r>
            <w:r>
              <w:rPr>
                <w:sz w:val="24"/>
              </w:rPr>
              <w:t>Text</w:t>
            </w:r>
            <w:r>
              <w:rPr>
                <w:spacing w:val="-15"/>
                <w:sz w:val="24"/>
              </w:rPr>
              <w:t xml:space="preserve"> </w:t>
            </w:r>
            <w:r>
              <w:rPr>
                <w:sz w:val="24"/>
              </w:rPr>
              <w:t>is lowercased and punctuation is removed.</w:t>
            </w:r>
          </w:p>
        </w:tc>
      </w:tr>
      <w:tr w14:paraId="148F0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19C75C8B">
            <w:pPr>
              <w:pStyle w:val="9"/>
              <w:spacing w:before="27"/>
              <w:rPr>
                <w:sz w:val="24"/>
              </w:rPr>
            </w:pPr>
          </w:p>
          <w:p w14:paraId="2EBB0EA3">
            <w:pPr>
              <w:pStyle w:val="9"/>
              <w:ind w:left="105"/>
              <w:rPr>
                <w:sz w:val="24"/>
              </w:rPr>
            </w:pPr>
            <w:r>
              <w:rPr>
                <w:sz w:val="24"/>
              </w:rPr>
              <w:t xml:space="preserve">Data </w:t>
            </w:r>
            <w:r>
              <w:rPr>
                <w:spacing w:val="-2"/>
                <w:sz w:val="24"/>
              </w:rPr>
              <w:t>Augmentation</w:t>
            </w:r>
          </w:p>
        </w:tc>
        <w:tc>
          <w:tcPr>
            <w:tcW w:w="6358" w:type="dxa"/>
          </w:tcPr>
          <w:p w14:paraId="4DE0BEFF">
            <w:pPr>
              <w:pStyle w:val="9"/>
              <w:spacing w:before="27"/>
              <w:rPr>
                <w:sz w:val="24"/>
              </w:rPr>
            </w:pPr>
          </w:p>
          <w:p w14:paraId="20CB8624">
            <w:pPr>
              <w:pStyle w:val="9"/>
              <w:ind w:left="100"/>
              <w:rPr>
                <w:sz w:val="24"/>
              </w:rPr>
            </w:pPr>
            <w:r>
              <w:rPr>
                <w:spacing w:val="-2"/>
                <w:sz w:val="24"/>
              </w:rPr>
              <w:t>Notapplicablefortextdata.</w:t>
            </w:r>
          </w:p>
        </w:tc>
      </w:tr>
      <w:tr w14:paraId="0B8E1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006" w:type="dxa"/>
          </w:tcPr>
          <w:p w14:paraId="191BB0D0">
            <w:pPr>
              <w:pStyle w:val="9"/>
              <w:spacing w:before="23"/>
              <w:rPr>
                <w:sz w:val="24"/>
              </w:rPr>
            </w:pPr>
          </w:p>
          <w:p w14:paraId="542726D5">
            <w:pPr>
              <w:pStyle w:val="9"/>
              <w:ind w:left="105"/>
              <w:rPr>
                <w:sz w:val="24"/>
              </w:rPr>
            </w:pPr>
            <w:r>
              <w:rPr>
                <w:spacing w:val="-2"/>
                <w:sz w:val="24"/>
              </w:rPr>
              <w:t>Denoising</w:t>
            </w:r>
          </w:p>
        </w:tc>
        <w:tc>
          <w:tcPr>
            <w:tcW w:w="6358" w:type="dxa"/>
          </w:tcPr>
          <w:p w14:paraId="4EDEFEB8">
            <w:pPr>
              <w:pStyle w:val="9"/>
              <w:spacing w:before="160"/>
              <w:ind w:left="100"/>
              <w:rPr>
                <w:sz w:val="24"/>
              </w:rPr>
            </w:pPr>
            <w:r>
              <w:rPr>
                <w:spacing w:val="-2"/>
                <w:sz w:val="24"/>
              </w:rPr>
              <w:t>Textiscleanedbyremovingnewlinecharactersand</w:t>
            </w:r>
            <w:r>
              <w:rPr>
                <w:spacing w:val="67"/>
                <w:sz w:val="24"/>
              </w:rPr>
              <w:t xml:space="preserve"> </w:t>
            </w:r>
            <w:r>
              <w:rPr>
                <w:spacing w:val="-2"/>
                <w:sz w:val="24"/>
              </w:rPr>
              <w:t>punctuation.</w:t>
            </w:r>
          </w:p>
        </w:tc>
      </w:tr>
      <w:tr w14:paraId="1A90D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006" w:type="dxa"/>
          </w:tcPr>
          <w:p w14:paraId="7D22275D">
            <w:pPr>
              <w:pStyle w:val="9"/>
              <w:spacing w:before="22"/>
              <w:rPr>
                <w:sz w:val="24"/>
              </w:rPr>
            </w:pPr>
          </w:p>
          <w:p w14:paraId="1DFABF85">
            <w:pPr>
              <w:pStyle w:val="9"/>
              <w:spacing w:before="1"/>
              <w:ind w:left="105"/>
              <w:rPr>
                <w:sz w:val="24"/>
              </w:rPr>
            </w:pPr>
            <w:r>
              <w:rPr>
                <w:sz w:val="24"/>
              </w:rPr>
              <w:t>Edge</w:t>
            </w:r>
            <w:r>
              <w:rPr>
                <w:spacing w:val="-2"/>
                <w:sz w:val="24"/>
              </w:rPr>
              <w:t xml:space="preserve"> Detection</w:t>
            </w:r>
          </w:p>
        </w:tc>
        <w:tc>
          <w:tcPr>
            <w:tcW w:w="6358" w:type="dxa"/>
          </w:tcPr>
          <w:p w14:paraId="45E071DF">
            <w:pPr>
              <w:pStyle w:val="9"/>
              <w:spacing w:before="22"/>
              <w:rPr>
                <w:sz w:val="24"/>
              </w:rPr>
            </w:pPr>
          </w:p>
          <w:p w14:paraId="061C7E49">
            <w:pPr>
              <w:pStyle w:val="9"/>
              <w:spacing w:before="1"/>
              <w:ind w:left="100"/>
              <w:rPr>
                <w:sz w:val="24"/>
              </w:rPr>
            </w:pPr>
            <w:r>
              <w:rPr>
                <w:spacing w:val="-2"/>
                <w:sz w:val="24"/>
              </w:rPr>
              <w:t>Notapplicablefortextdata.</w:t>
            </w:r>
          </w:p>
        </w:tc>
      </w:tr>
      <w:tr w14:paraId="3A3BD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51C9B72D">
            <w:pPr>
              <w:pStyle w:val="9"/>
              <w:spacing w:before="28"/>
              <w:rPr>
                <w:sz w:val="24"/>
              </w:rPr>
            </w:pPr>
          </w:p>
          <w:p w14:paraId="0FCF8160">
            <w:pPr>
              <w:pStyle w:val="9"/>
              <w:ind w:left="105"/>
              <w:rPr>
                <w:sz w:val="24"/>
              </w:rPr>
            </w:pPr>
            <w:r>
              <w:rPr>
                <w:sz w:val="24"/>
              </w:rPr>
              <w:t>ColorSpace</w:t>
            </w:r>
            <w:r>
              <w:rPr>
                <w:spacing w:val="-2"/>
                <w:sz w:val="24"/>
              </w:rPr>
              <w:t xml:space="preserve"> Conversion</w:t>
            </w:r>
          </w:p>
        </w:tc>
        <w:tc>
          <w:tcPr>
            <w:tcW w:w="6358" w:type="dxa"/>
          </w:tcPr>
          <w:p w14:paraId="47426706">
            <w:pPr>
              <w:pStyle w:val="9"/>
              <w:spacing w:before="28"/>
              <w:rPr>
                <w:sz w:val="24"/>
              </w:rPr>
            </w:pPr>
          </w:p>
          <w:p w14:paraId="7AB5A691">
            <w:pPr>
              <w:pStyle w:val="9"/>
              <w:ind w:left="100"/>
              <w:rPr>
                <w:sz w:val="24"/>
              </w:rPr>
            </w:pPr>
            <w:r>
              <w:rPr>
                <w:spacing w:val="-2"/>
                <w:sz w:val="24"/>
              </w:rPr>
              <w:t>Notapplicablefortextdata.</w:t>
            </w:r>
          </w:p>
        </w:tc>
      </w:tr>
      <w:tr w14:paraId="00BEB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006" w:type="dxa"/>
          </w:tcPr>
          <w:p w14:paraId="6BA02E0B">
            <w:pPr>
              <w:pStyle w:val="9"/>
              <w:spacing w:before="22"/>
              <w:rPr>
                <w:sz w:val="24"/>
              </w:rPr>
            </w:pPr>
          </w:p>
          <w:p w14:paraId="14B0508E">
            <w:pPr>
              <w:pStyle w:val="9"/>
              <w:spacing w:before="1"/>
              <w:ind w:left="105"/>
              <w:rPr>
                <w:sz w:val="24"/>
              </w:rPr>
            </w:pPr>
            <w:r>
              <w:rPr>
                <w:spacing w:val="-2"/>
                <w:sz w:val="24"/>
              </w:rPr>
              <w:t>ImageCropping</w:t>
            </w:r>
          </w:p>
        </w:tc>
        <w:tc>
          <w:tcPr>
            <w:tcW w:w="6358" w:type="dxa"/>
          </w:tcPr>
          <w:p w14:paraId="2EE3382D">
            <w:pPr>
              <w:pStyle w:val="9"/>
              <w:spacing w:before="22"/>
              <w:rPr>
                <w:sz w:val="24"/>
              </w:rPr>
            </w:pPr>
          </w:p>
          <w:p w14:paraId="50AF1972">
            <w:pPr>
              <w:pStyle w:val="9"/>
              <w:spacing w:before="1"/>
              <w:ind w:left="100"/>
              <w:rPr>
                <w:sz w:val="24"/>
              </w:rPr>
            </w:pPr>
            <w:r>
              <w:rPr>
                <w:spacing w:val="-2"/>
                <w:sz w:val="24"/>
              </w:rPr>
              <w:t>Notapplicablefortextdata.</w:t>
            </w:r>
          </w:p>
        </w:tc>
      </w:tr>
      <w:tr w14:paraId="79161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7BB7B556">
            <w:pPr>
              <w:pStyle w:val="9"/>
              <w:spacing w:before="23"/>
              <w:rPr>
                <w:sz w:val="24"/>
              </w:rPr>
            </w:pPr>
          </w:p>
          <w:p w14:paraId="6D2F568C">
            <w:pPr>
              <w:pStyle w:val="9"/>
              <w:ind w:left="105"/>
              <w:rPr>
                <w:sz w:val="24"/>
              </w:rPr>
            </w:pPr>
            <w:r>
              <w:rPr>
                <w:spacing w:val="-2"/>
                <w:sz w:val="24"/>
              </w:rPr>
              <w:t>BatchNormalization</w:t>
            </w:r>
          </w:p>
        </w:tc>
        <w:tc>
          <w:tcPr>
            <w:tcW w:w="6358" w:type="dxa"/>
          </w:tcPr>
          <w:p w14:paraId="236E5D30">
            <w:pPr>
              <w:pStyle w:val="9"/>
              <w:spacing w:before="23"/>
              <w:rPr>
                <w:sz w:val="24"/>
              </w:rPr>
            </w:pPr>
          </w:p>
          <w:p w14:paraId="464E3A63">
            <w:pPr>
              <w:pStyle w:val="9"/>
              <w:ind w:left="100"/>
              <w:rPr>
                <w:sz w:val="24"/>
              </w:rPr>
            </w:pPr>
            <w:r>
              <w:rPr>
                <w:spacing w:val="-2"/>
                <w:sz w:val="24"/>
              </w:rPr>
              <w:t>Notapplicablefortextdata.</w:t>
            </w:r>
          </w:p>
        </w:tc>
      </w:tr>
      <w:tr w14:paraId="5C79C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8" w:hRule="atLeast"/>
        </w:trPr>
        <w:tc>
          <w:tcPr>
            <w:tcW w:w="9364" w:type="dxa"/>
            <w:gridSpan w:val="2"/>
          </w:tcPr>
          <w:p w14:paraId="7621BD79">
            <w:pPr>
              <w:pStyle w:val="9"/>
              <w:spacing w:before="23"/>
              <w:rPr>
                <w:sz w:val="24"/>
              </w:rPr>
            </w:pPr>
          </w:p>
          <w:p w14:paraId="49D0CE40">
            <w:pPr>
              <w:pStyle w:val="9"/>
              <w:ind w:left="105"/>
              <w:rPr>
                <w:b/>
                <w:sz w:val="24"/>
              </w:rPr>
            </w:pPr>
            <w:r>
              <w:rPr>
                <w:b/>
                <w:sz w:val="24"/>
              </w:rPr>
              <w:t>DataPreprocessingCode</w:t>
            </w:r>
            <w:r>
              <w:rPr>
                <w:b/>
                <w:spacing w:val="-5"/>
                <w:sz w:val="24"/>
              </w:rPr>
              <w:t xml:space="preserve"> </w:t>
            </w:r>
            <w:r>
              <w:rPr>
                <w:b/>
                <w:spacing w:val="-2"/>
                <w:sz w:val="24"/>
              </w:rPr>
              <w:t>Screenshots</w:t>
            </w:r>
          </w:p>
        </w:tc>
      </w:tr>
    </w:tbl>
    <w:p w14:paraId="084D2999">
      <w:pPr>
        <w:pStyle w:val="9"/>
        <w:spacing w:after="0"/>
        <w:rPr>
          <w:b/>
          <w:sz w:val="24"/>
        </w:rPr>
        <w:sectPr>
          <w:headerReference r:id="rId11" w:type="default"/>
          <w:pgSz w:w="12240" w:h="15840"/>
          <w:pgMar w:top="420" w:right="720" w:bottom="280" w:left="720" w:header="0" w:footer="0" w:gutter="0"/>
          <w:cols w:space="720" w:num="1"/>
        </w:sect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6"/>
        <w:gridCol w:w="6358"/>
      </w:tblGrid>
      <w:tr w14:paraId="48EE5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9" w:hRule="atLeast"/>
        </w:trPr>
        <w:tc>
          <w:tcPr>
            <w:tcW w:w="3006" w:type="dxa"/>
          </w:tcPr>
          <w:p w14:paraId="5537CAF7">
            <w:pPr>
              <w:pStyle w:val="9"/>
              <w:rPr>
                <w:sz w:val="24"/>
              </w:rPr>
            </w:pPr>
          </w:p>
          <w:p w14:paraId="51D02712">
            <w:pPr>
              <w:pStyle w:val="9"/>
              <w:rPr>
                <w:sz w:val="24"/>
              </w:rPr>
            </w:pPr>
          </w:p>
          <w:p w14:paraId="70DFCEFF">
            <w:pPr>
              <w:pStyle w:val="9"/>
              <w:spacing w:before="234"/>
              <w:rPr>
                <w:sz w:val="24"/>
              </w:rPr>
            </w:pPr>
          </w:p>
          <w:p w14:paraId="119E49F8">
            <w:pPr>
              <w:pStyle w:val="9"/>
              <w:spacing w:before="1"/>
              <w:ind w:left="105"/>
              <w:rPr>
                <w:sz w:val="24"/>
              </w:rPr>
            </w:pPr>
            <w:r>
              <w:rPr>
                <w:spacing w:val="-2"/>
                <w:sz w:val="24"/>
              </w:rPr>
              <w:t>LoadingData</w:t>
            </w:r>
          </w:p>
        </w:tc>
        <w:tc>
          <w:tcPr>
            <w:tcW w:w="6358" w:type="dxa"/>
          </w:tcPr>
          <w:p w14:paraId="3296480C">
            <w:pPr>
              <w:pStyle w:val="9"/>
              <w:spacing w:before="5"/>
              <w:rPr>
                <w:sz w:val="8"/>
              </w:rPr>
            </w:pPr>
          </w:p>
          <w:p w14:paraId="79389E42">
            <w:pPr>
              <w:pStyle w:val="9"/>
              <w:ind w:left="101"/>
              <w:rPr>
                <w:sz w:val="20"/>
              </w:rPr>
            </w:pPr>
            <w:r>
              <w:rPr>
                <w:sz w:val="20"/>
              </w:rPr>
              <w:drawing>
                <wp:inline distT="0" distB="0" distL="0" distR="0">
                  <wp:extent cx="3896995" cy="139890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3897094" cy="1399031"/>
                          </a:xfrm>
                          <a:prstGeom prst="rect">
                            <a:avLst/>
                          </a:prstGeom>
                        </pic:spPr>
                      </pic:pic>
                    </a:graphicData>
                  </a:graphic>
                </wp:inline>
              </w:drawing>
            </w:r>
          </w:p>
        </w:tc>
      </w:tr>
      <w:tr w14:paraId="368D9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3006" w:type="dxa"/>
          </w:tcPr>
          <w:p w14:paraId="5C6CF02B">
            <w:pPr>
              <w:pStyle w:val="9"/>
              <w:spacing w:before="37"/>
              <w:rPr>
                <w:sz w:val="24"/>
              </w:rPr>
            </w:pPr>
          </w:p>
          <w:p w14:paraId="0D5626E2">
            <w:pPr>
              <w:pStyle w:val="9"/>
              <w:ind w:left="105"/>
              <w:rPr>
                <w:sz w:val="24"/>
              </w:rPr>
            </w:pPr>
            <w:r>
              <w:rPr>
                <w:spacing w:val="-2"/>
                <w:sz w:val="24"/>
              </w:rPr>
              <w:t>Resizing</w:t>
            </w:r>
          </w:p>
        </w:tc>
        <w:tc>
          <w:tcPr>
            <w:tcW w:w="6358" w:type="dxa"/>
          </w:tcPr>
          <w:p w14:paraId="290592F6">
            <w:pPr>
              <w:pStyle w:val="9"/>
              <w:spacing w:before="37"/>
              <w:rPr>
                <w:sz w:val="24"/>
              </w:rPr>
            </w:pPr>
          </w:p>
          <w:p w14:paraId="25DC249C">
            <w:pPr>
              <w:pStyle w:val="9"/>
              <w:ind w:left="100"/>
              <w:rPr>
                <w:i/>
                <w:sz w:val="24"/>
              </w:rPr>
            </w:pPr>
            <w:r>
              <w:rPr>
                <w:i/>
                <w:sz w:val="24"/>
              </w:rPr>
              <w:t>Not</w:t>
            </w:r>
            <w:r>
              <w:rPr>
                <w:i/>
                <w:spacing w:val="-2"/>
                <w:sz w:val="24"/>
              </w:rPr>
              <w:t xml:space="preserve"> applicable</w:t>
            </w:r>
          </w:p>
        </w:tc>
      </w:tr>
      <w:tr w14:paraId="31297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9" w:hRule="atLeast"/>
        </w:trPr>
        <w:tc>
          <w:tcPr>
            <w:tcW w:w="3006" w:type="dxa"/>
          </w:tcPr>
          <w:p w14:paraId="6C2D5E58">
            <w:pPr>
              <w:pStyle w:val="9"/>
              <w:rPr>
                <w:sz w:val="24"/>
              </w:rPr>
            </w:pPr>
          </w:p>
          <w:p w14:paraId="731501C4">
            <w:pPr>
              <w:pStyle w:val="9"/>
              <w:spacing w:before="150"/>
              <w:rPr>
                <w:sz w:val="24"/>
              </w:rPr>
            </w:pPr>
          </w:p>
          <w:p w14:paraId="42DBE8F6">
            <w:pPr>
              <w:pStyle w:val="9"/>
              <w:ind w:left="105"/>
              <w:rPr>
                <w:sz w:val="24"/>
              </w:rPr>
            </w:pPr>
            <w:r>
              <w:rPr>
                <w:spacing w:val="-2"/>
                <w:sz w:val="24"/>
              </w:rPr>
              <w:t>Normalization</w:t>
            </w:r>
          </w:p>
        </w:tc>
        <w:tc>
          <w:tcPr>
            <w:tcW w:w="6358" w:type="dxa"/>
          </w:tcPr>
          <w:p w14:paraId="67632A66">
            <w:pPr>
              <w:pStyle w:val="9"/>
              <w:spacing w:before="4"/>
              <w:rPr>
                <w:sz w:val="8"/>
              </w:rPr>
            </w:pPr>
          </w:p>
          <w:p w14:paraId="5B64199B">
            <w:pPr>
              <w:pStyle w:val="9"/>
              <w:ind w:left="101"/>
              <w:rPr>
                <w:sz w:val="20"/>
              </w:rPr>
            </w:pPr>
            <w:r>
              <w:rPr>
                <w:sz w:val="20"/>
              </w:rPr>
              <w:drawing>
                <wp:inline distT="0" distB="0" distL="0" distR="0">
                  <wp:extent cx="3896360" cy="94170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3896504" cy="941831"/>
                          </a:xfrm>
                          <a:prstGeom prst="rect">
                            <a:avLst/>
                          </a:prstGeom>
                        </pic:spPr>
                      </pic:pic>
                    </a:graphicData>
                  </a:graphic>
                </wp:inline>
              </w:drawing>
            </w:r>
          </w:p>
        </w:tc>
      </w:tr>
      <w:tr w14:paraId="32F3F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737CFECC">
            <w:pPr>
              <w:pStyle w:val="9"/>
              <w:spacing w:before="22"/>
              <w:rPr>
                <w:sz w:val="24"/>
              </w:rPr>
            </w:pPr>
          </w:p>
          <w:p w14:paraId="023F2D8D">
            <w:pPr>
              <w:pStyle w:val="9"/>
              <w:spacing w:before="1"/>
              <w:ind w:left="105"/>
              <w:rPr>
                <w:sz w:val="24"/>
              </w:rPr>
            </w:pPr>
            <w:r>
              <w:rPr>
                <w:sz w:val="24"/>
              </w:rPr>
              <w:t xml:space="preserve">Data </w:t>
            </w:r>
            <w:r>
              <w:rPr>
                <w:spacing w:val="-2"/>
                <w:sz w:val="24"/>
              </w:rPr>
              <w:t>Augmentation</w:t>
            </w:r>
          </w:p>
        </w:tc>
        <w:tc>
          <w:tcPr>
            <w:tcW w:w="6358" w:type="dxa"/>
          </w:tcPr>
          <w:p w14:paraId="4E200F84">
            <w:pPr>
              <w:pStyle w:val="9"/>
              <w:spacing w:before="22"/>
              <w:rPr>
                <w:sz w:val="24"/>
              </w:rPr>
            </w:pPr>
          </w:p>
          <w:p w14:paraId="7B6E457F">
            <w:pPr>
              <w:pStyle w:val="9"/>
              <w:spacing w:before="1"/>
              <w:ind w:left="100"/>
              <w:rPr>
                <w:i/>
                <w:sz w:val="24"/>
              </w:rPr>
            </w:pPr>
            <w:r>
              <w:rPr>
                <w:i/>
                <w:sz w:val="24"/>
              </w:rPr>
              <w:t>Not</w:t>
            </w:r>
            <w:r>
              <w:rPr>
                <w:i/>
                <w:spacing w:val="-2"/>
                <w:sz w:val="24"/>
              </w:rPr>
              <w:t xml:space="preserve"> applicable</w:t>
            </w:r>
          </w:p>
        </w:tc>
      </w:tr>
      <w:tr w14:paraId="058E6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3006" w:type="dxa"/>
          </w:tcPr>
          <w:p w14:paraId="1D83EFF5">
            <w:pPr>
              <w:pStyle w:val="9"/>
              <w:rPr>
                <w:sz w:val="24"/>
              </w:rPr>
            </w:pPr>
          </w:p>
          <w:p w14:paraId="3F386FBE">
            <w:pPr>
              <w:pStyle w:val="9"/>
              <w:spacing w:before="270"/>
              <w:rPr>
                <w:sz w:val="24"/>
              </w:rPr>
            </w:pPr>
          </w:p>
          <w:p w14:paraId="0AA58AA1">
            <w:pPr>
              <w:pStyle w:val="9"/>
              <w:ind w:left="105"/>
              <w:rPr>
                <w:sz w:val="24"/>
              </w:rPr>
            </w:pPr>
            <w:r>
              <w:rPr>
                <w:spacing w:val="-2"/>
                <w:sz w:val="24"/>
              </w:rPr>
              <w:t>Denoising</w:t>
            </w:r>
          </w:p>
        </w:tc>
        <w:tc>
          <w:tcPr>
            <w:tcW w:w="6358" w:type="dxa"/>
          </w:tcPr>
          <w:p w14:paraId="00D4B326">
            <w:pPr>
              <w:pStyle w:val="9"/>
              <w:spacing w:before="2"/>
              <w:rPr>
                <w:sz w:val="8"/>
              </w:rPr>
            </w:pPr>
          </w:p>
          <w:p w14:paraId="060824D1">
            <w:pPr>
              <w:pStyle w:val="9"/>
              <w:ind w:left="101" w:right="-101"/>
              <w:rPr>
                <w:sz w:val="20"/>
              </w:rPr>
            </w:pPr>
            <w:r>
              <w:rPr>
                <w:sz w:val="20"/>
              </w:rPr>
              <w:drawing>
                <wp:inline distT="0" distB="0" distL="0" distR="0">
                  <wp:extent cx="4001135" cy="112712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4001554" cy="1127378"/>
                          </a:xfrm>
                          <a:prstGeom prst="rect">
                            <a:avLst/>
                          </a:prstGeom>
                        </pic:spPr>
                      </pic:pic>
                    </a:graphicData>
                  </a:graphic>
                </wp:inline>
              </w:drawing>
            </w:r>
          </w:p>
        </w:tc>
      </w:tr>
      <w:tr w14:paraId="7A280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423BA2D0">
            <w:pPr>
              <w:pStyle w:val="9"/>
              <w:spacing w:before="32"/>
              <w:rPr>
                <w:sz w:val="24"/>
              </w:rPr>
            </w:pPr>
          </w:p>
          <w:p w14:paraId="00C8E50E">
            <w:pPr>
              <w:pStyle w:val="9"/>
              <w:ind w:left="105"/>
              <w:rPr>
                <w:sz w:val="24"/>
              </w:rPr>
            </w:pPr>
            <w:r>
              <w:rPr>
                <w:sz w:val="24"/>
              </w:rPr>
              <w:t>Edge</w:t>
            </w:r>
            <w:r>
              <w:rPr>
                <w:spacing w:val="-2"/>
                <w:sz w:val="24"/>
              </w:rPr>
              <w:t xml:space="preserve"> Detection</w:t>
            </w:r>
          </w:p>
        </w:tc>
        <w:tc>
          <w:tcPr>
            <w:tcW w:w="6358" w:type="dxa"/>
          </w:tcPr>
          <w:p w14:paraId="79F003F5">
            <w:pPr>
              <w:pStyle w:val="9"/>
              <w:spacing w:before="32"/>
              <w:rPr>
                <w:sz w:val="24"/>
              </w:rPr>
            </w:pPr>
          </w:p>
          <w:p w14:paraId="0806CD89">
            <w:pPr>
              <w:pStyle w:val="9"/>
              <w:ind w:left="100"/>
              <w:rPr>
                <w:i/>
                <w:sz w:val="24"/>
              </w:rPr>
            </w:pPr>
            <w:r>
              <w:rPr>
                <w:i/>
                <w:sz w:val="24"/>
              </w:rPr>
              <w:t>Not</w:t>
            </w:r>
            <w:r>
              <w:rPr>
                <w:i/>
                <w:spacing w:val="-2"/>
                <w:sz w:val="24"/>
              </w:rPr>
              <w:t xml:space="preserve"> applicable</w:t>
            </w:r>
          </w:p>
        </w:tc>
      </w:tr>
      <w:tr w14:paraId="44AF6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74D28FC9">
            <w:pPr>
              <w:pStyle w:val="9"/>
              <w:spacing w:before="28"/>
              <w:rPr>
                <w:sz w:val="24"/>
              </w:rPr>
            </w:pPr>
          </w:p>
          <w:p w14:paraId="1A7251D5">
            <w:pPr>
              <w:pStyle w:val="9"/>
              <w:ind w:left="105"/>
              <w:rPr>
                <w:sz w:val="24"/>
              </w:rPr>
            </w:pPr>
            <w:r>
              <w:rPr>
                <w:sz w:val="24"/>
              </w:rPr>
              <w:t>ColorSpace</w:t>
            </w:r>
            <w:r>
              <w:rPr>
                <w:spacing w:val="-2"/>
                <w:sz w:val="24"/>
              </w:rPr>
              <w:t xml:space="preserve"> Conversion</w:t>
            </w:r>
          </w:p>
        </w:tc>
        <w:tc>
          <w:tcPr>
            <w:tcW w:w="6358" w:type="dxa"/>
          </w:tcPr>
          <w:p w14:paraId="2E8FD656">
            <w:pPr>
              <w:pStyle w:val="9"/>
              <w:spacing w:before="28"/>
              <w:rPr>
                <w:sz w:val="24"/>
              </w:rPr>
            </w:pPr>
          </w:p>
          <w:p w14:paraId="6E7055E0">
            <w:pPr>
              <w:pStyle w:val="9"/>
              <w:ind w:left="100"/>
              <w:rPr>
                <w:i/>
                <w:sz w:val="24"/>
              </w:rPr>
            </w:pPr>
            <w:r>
              <w:rPr>
                <w:i/>
                <w:sz w:val="24"/>
              </w:rPr>
              <w:t>Not</w:t>
            </w:r>
            <w:r>
              <w:rPr>
                <w:i/>
                <w:spacing w:val="-2"/>
                <w:sz w:val="24"/>
              </w:rPr>
              <w:t xml:space="preserve"> applicable</w:t>
            </w:r>
          </w:p>
        </w:tc>
      </w:tr>
      <w:tr w14:paraId="1B68B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006" w:type="dxa"/>
          </w:tcPr>
          <w:p w14:paraId="6A4AC96E">
            <w:pPr>
              <w:pStyle w:val="9"/>
              <w:spacing w:before="22"/>
              <w:rPr>
                <w:sz w:val="24"/>
              </w:rPr>
            </w:pPr>
          </w:p>
          <w:p w14:paraId="089A3830">
            <w:pPr>
              <w:pStyle w:val="9"/>
              <w:spacing w:before="1"/>
              <w:ind w:left="105"/>
              <w:rPr>
                <w:sz w:val="24"/>
              </w:rPr>
            </w:pPr>
            <w:r>
              <w:rPr>
                <w:spacing w:val="-2"/>
                <w:sz w:val="24"/>
              </w:rPr>
              <w:t>ImageCropping</w:t>
            </w:r>
          </w:p>
        </w:tc>
        <w:tc>
          <w:tcPr>
            <w:tcW w:w="6358" w:type="dxa"/>
          </w:tcPr>
          <w:p w14:paraId="293DBAA5">
            <w:pPr>
              <w:pStyle w:val="9"/>
              <w:spacing w:before="22"/>
              <w:rPr>
                <w:sz w:val="24"/>
              </w:rPr>
            </w:pPr>
          </w:p>
          <w:p w14:paraId="488AFE63">
            <w:pPr>
              <w:pStyle w:val="9"/>
              <w:spacing w:before="1"/>
              <w:ind w:left="100"/>
              <w:rPr>
                <w:i/>
                <w:sz w:val="24"/>
              </w:rPr>
            </w:pPr>
            <w:r>
              <w:rPr>
                <w:i/>
                <w:sz w:val="24"/>
              </w:rPr>
              <w:t>Not</w:t>
            </w:r>
            <w:r>
              <w:rPr>
                <w:i/>
                <w:spacing w:val="-2"/>
                <w:sz w:val="24"/>
              </w:rPr>
              <w:t xml:space="preserve"> applicable</w:t>
            </w:r>
          </w:p>
        </w:tc>
      </w:tr>
      <w:tr w14:paraId="57583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006" w:type="dxa"/>
          </w:tcPr>
          <w:p w14:paraId="2A5168F6">
            <w:pPr>
              <w:pStyle w:val="9"/>
              <w:spacing w:before="23"/>
              <w:rPr>
                <w:sz w:val="24"/>
              </w:rPr>
            </w:pPr>
          </w:p>
          <w:p w14:paraId="7EA1B480">
            <w:pPr>
              <w:pStyle w:val="9"/>
              <w:ind w:left="105"/>
              <w:rPr>
                <w:sz w:val="24"/>
              </w:rPr>
            </w:pPr>
            <w:r>
              <w:rPr>
                <w:spacing w:val="-2"/>
                <w:sz w:val="24"/>
              </w:rPr>
              <w:t>BatchNormalization</w:t>
            </w:r>
          </w:p>
        </w:tc>
        <w:tc>
          <w:tcPr>
            <w:tcW w:w="6358" w:type="dxa"/>
          </w:tcPr>
          <w:p w14:paraId="54C92612">
            <w:pPr>
              <w:pStyle w:val="9"/>
              <w:spacing w:before="23"/>
              <w:rPr>
                <w:sz w:val="24"/>
              </w:rPr>
            </w:pPr>
          </w:p>
          <w:p w14:paraId="67DB6367">
            <w:pPr>
              <w:pStyle w:val="9"/>
              <w:ind w:left="100"/>
              <w:rPr>
                <w:i/>
                <w:sz w:val="24"/>
              </w:rPr>
            </w:pPr>
            <w:r>
              <w:rPr>
                <w:i/>
                <w:sz w:val="24"/>
              </w:rPr>
              <w:t>Not</w:t>
            </w:r>
            <w:r>
              <w:rPr>
                <w:i/>
                <w:spacing w:val="-2"/>
                <w:sz w:val="24"/>
              </w:rPr>
              <w:t xml:space="preserve"> applicable</w:t>
            </w:r>
          </w:p>
        </w:tc>
      </w:tr>
    </w:tbl>
    <w:p w14:paraId="2CBD661A">
      <w:pPr>
        <w:rPr>
          <w:sz w:val="2"/>
          <w:szCs w:val="2"/>
        </w:rPr>
      </w:pPr>
      <w:r>
        <w:rPr>
          <w:sz w:val="2"/>
          <w:szCs w:val="2"/>
        </w:rPr>
        <mc:AlternateContent>
          <mc:Choice Requires="wpg">
            <w:drawing>
              <wp:anchor distT="0" distB="0" distL="0" distR="0" simplePos="0" relativeHeight="251667456" behindDoc="1" locked="0" layoutInCell="1" allowOverlap="1">
                <wp:simplePos x="0" y="0"/>
                <wp:positionH relativeFrom="page">
                  <wp:posOffset>304800</wp:posOffset>
                </wp:positionH>
                <wp:positionV relativeFrom="page">
                  <wp:posOffset>261620</wp:posOffset>
                </wp:positionV>
                <wp:extent cx="7164070" cy="9492615"/>
                <wp:effectExtent l="0" t="0" r="0" b="0"/>
                <wp:wrapNone/>
                <wp:docPr id="31" name="Group 31"/>
                <wp:cNvGraphicFramePr/>
                <a:graphic xmlns:a="http://schemas.openxmlformats.org/drawingml/2006/main">
                  <a:graphicData uri="http://schemas.microsoft.com/office/word/2010/wordprocessingGroup">
                    <wpg:wgp>
                      <wpg:cNvGrpSpPr/>
                      <wpg:grpSpPr>
                        <a:xfrm>
                          <a:off x="0" y="0"/>
                          <a:ext cx="7164070" cy="9492615"/>
                          <a:chOff x="0" y="0"/>
                          <a:chExt cx="7164070" cy="9492615"/>
                        </a:xfrm>
                      </wpg:grpSpPr>
                      <pic:pic xmlns:pic="http://schemas.openxmlformats.org/drawingml/2006/picture">
                        <pic:nvPicPr>
                          <pic:cNvPr id="32" name="Image 32"/>
                          <pic:cNvPicPr/>
                        </pic:nvPicPr>
                        <pic:blipFill>
                          <a:blip r:embed="rId29" cstate="print"/>
                          <a:stretch>
                            <a:fillRect/>
                          </a:stretch>
                        </pic:blipFill>
                        <pic:spPr>
                          <a:xfrm>
                            <a:off x="225425" y="0"/>
                            <a:ext cx="1631314" cy="467995"/>
                          </a:xfrm>
                          <a:prstGeom prst="rect">
                            <a:avLst/>
                          </a:prstGeom>
                        </pic:spPr>
                      </pic:pic>
                      <pic:pic xmlns:pic="http://schemas.openxmlformats.org/drawingml/2006/picture">
                        <pic:nvPicPr>
                          <pic:cNvPr id="33" name="Image 33"/>
                          <pic:cNvPicPr/>
                        </pic:nvPicPr>
                        <pic:blipFill>
                          <a:blip r:embed="rId30" cstate="print"/>
                          <a:stretch>
                            <a:fillRect/>
                          </a:stretch>
                        </pic:blipFill>
                        <pic:spPr>
                          <a:xfrm>
                            <a:off x="5850254" y="109220"/>
                            <a:ext cx="1009015" cy="290195"/>
                          </a:xfrm>
                          <a:prstGeom prst="rect">
                            <a:avLst/>
                          </a:prstGeom>
                        </pic:spPr>
                      </pic:pic>
                      <wps:wsp>
                        <wps:cNvPr id="34" name="Graphic 34"/>
                        <wps:cNvSpPr/>
                        <wps:spPr>
                          <a:xfrm>
                            <a:off x="0" y="42544"/>
                            <a:ext cx="7098665" cy="66040"/>
                          </a:xfrm>
                          <a:custGeom>
                            <a:avLst/>
                            <a:gdLst/>
                            <a:ahLst/>
                            <a:cxnLst/>
                            <a:rect l="l" t="t" r="r" b="b"/>
                            <a:pathLst>
                              <a:path w="7098665" h="66040">
                                <a:moveTo>
                                  <a:pt x="65405" y="56515"/>
                                </a:moveTo>
                                <a:lnTo>
                                  <a:pt x="56515" y="56515"/>
                                </a:lnTo>
                                <a:lnTo>
                                  <a:pt x="56515" y="65405"/>
                                </a:lnTo>
                                <a:lnTo>
                                  <a:pt x="65405" y="65405"/>
                                </a:lnTo>
                                <a:lnTo>
                                  <a:pt x="65405" y="56515"/>
                                </a:lnTo>
                                <a:close/>
                              </a:path>
                              <a:path w="7098665" h="66040">
                                <a:moveTo>
                                  <a:pt x="7098665" y="0"/>
                                </a:moveTo>
                                <a:lnTo>
                                  <a:pt x="0" y="0"/>
                                </a:lnTo>
                                <a:lnTo>
                                  <a:pt x="0" y="19050"/>
                                </a:lnTo>
                                <a:lnTo>
                                  <a:pt x="0" y="66040"/>
                                </a:lnTo>
                                <a:lnTo>
                                  <a:pt x="18415" y="66040"/>
                                </a:lnTo>
                                <a:lnTo>
                                  <a:pt x="18415" y="19050"/>
                                </a:lnTo>
                                <a:lnTo>
                                  <a:pt x="7098665" y="19050"/>
                                </a:lnTo>
                                <a:lnTo>
                                  <a:pt x="7098665" y="0"/>
                                </a:lnTo>
                                <a:close/>
                              </a:path>
                            </a:pathLst>
                          </a:custGeom>
                          <a:solidFill>
                            <a:srgbClr val="000000"/>
                          </a:solidFill>
                        </wps:spPr>
                        <wps:bodyPr wrap="square" lIns="0" tIns="0" rIns="0" bIns="0" rtlCol="0">
                          <a:noAutofit/>
                        </wps:bodyPr>
                      </wps:wsp>
                      <wps:wsp>
                        <wps:cNvPr id="35" name="Graphic 35"/>
                        <wps:cNvSpPr/>
                        <wps:spPr>
                          <a:xfrm>
                            <a:off x="65405" y="60325"/>
                            <a:ext cx="7033259" cy="38100"/>
                          </a:xfrm>
                          <a:custGeom>
                            <a:avLst/>
                            <a:gdLst/>
                            <a:ahLst/>
                            <a:cxnLst/>
                            <a:rect l="l" t="t" r="r" b="b"/>
                            <a:pathLst>
                              <a:path w="7033259" h="38100">
                                <a:moveTo>
                                  <a:pt x="7033259" y="0"/>
                                </a:moveTo>
                                <a:lnTo>
                                  <a:pt x="0" y="0"/>
                                </a:lnTo>
                                <a:lnTo>
                                  <a:pt x="0" y="38100"/>
                                </a:lnTo>
                                <a:lnTo>
                                  <a:pt x="7033259" y="38100"/>
                                </a:lnTo>
                                <a:lnTo>
                                  <a:pt x="7033259" y="0"/>
                                </a:lnTo>
                                <a:close/>
                              </a:path>
                            </a:pathLst>
                          </a:custGeom>
                          <a:solidFill>
                            <a:srgbClr val="FFFFFF"/>
                          </a:solidFill>
                        </wps:spPr>
                        <wps:bodyPr wrap="square" lIns="0" tIns="0" rIns="0" bIns="0" rtlCol="0">
                          <a:noAutofit/>
                        </wps:bodyPr>
                      </wps:wsp>
                      <wps:wsp>
                        <wps:cNvPr id="36" name="Graphic 36"/>
                        <wps:cNvSpPr/>
                        <wps:spPr>
                          <a:xfrm>
                            <a:off x="0" y="42544"/>
                            <a:ext cx="7164070" cy="9450070"/>
                          </a:xfrm>
                          <a:custGeom>
                            <a:avLst/>
                            <a:gdLst/>
                            <a:ahLst/>
                            <a:cxnLst/>
                            <a:rect l="l" t="t" r="r" b="b"/>
                            <a:pathLst>
                              <a:path w="7164070" h="9450070">
                                <a:moveTo>
                                  <a:pt x="7108190" y="56515"/>
                                </a:moveTo>
                                <a:lnTo>
                                  <a:pt x="7098665" y="56515"/>
                                </a:lnTo>
                                <a:lnTo>
                                  <a:pt x="65405" y="56515"/>
                                </a:lnTo>
                                <a:lnTo>
                                  <a:pt x="65405" y="65405"/>
                                </a:lnTo>
                                <a:lnTo>
                                  <a:pt x="7098665" y="65405"/>
                                </a:lnTo>
                                <a:lnTo>
                                  <a:pt x="7098665" y="9385300"/>
                                </a:lnTo>
                                <a:lnTo>
                                  <a:pt x="65405" y="9385300"/>
                                </a:lnTo>
                                <a:lnTo>
                                  <a:pt x="65405" y="66040"/>
                                </a:lnTo>
                                <a:lnTo>
                                  <a:pt x="56515" y="66040"/>
                                </a:lnTo>
                                <a:lnTo>
                                  <a:pt x="56515" y="9385300"/>
                                </a:lnTo>
                                <a:lnTo>
                                  <a:pt x="56515" y="9394190"/>
                                </a:lnTo>
                                <a:lnTo>
                                  <a:pt x="7098665" y="9394190"/>
                                </a:lnTo>
                                <a:lnTo>
                                  <a:pt x="7108190" y="9394190"/>
                                </a:lnTo>
                                <a:lnTo>
                                  <a:pt x="7108190" y="56515"/>
                                </a:lnTo>
                                <a:close/>
                              </a:path>
                              <a:path w="7164070" h="9450070">
                                <a:moveTo>
                                  <a:pt x="7164070" y="0"/>
                                </a:moveTo>
                                <a:lnTo>
                                  <a:pt x="7098665" y="0"/>
                                </a:lnTo>
                                <a:lnTo>
                                  <a:pt x="7098665" y="19050"/>
                                </a:lnTo>
                                <a:lnTo>
                                  <a:pt x="7146290" y="19050"/>
                                </a:lnTo>
                                <a:lnTo>
                                  <a:pt x="7146290" y="9432290"/>
                                </a:lnTo>
                                <a:lnTo>
                                  <a:pt x="7098665" y="9432290"/>
                                </a:lnTo>
                                <a:lnTo>
                                  <a:pt x="18415" y="9432290"/>
                                </a:lnTo>
                                <a:lnTo>
                                  <a:pt x="18415" y="66040"/>
                                </a:lnTo>
                                <a:lnTo>
                                  <a:pt x="0" y="66040"/>
                                </a:lnTo>
                                <a:lnTo>
                                  <a:pt x="0" y="9432290"/>
                                </a:lnTo>
                                <a:lnTo>
                                  <a:pt x="0" y="9450070"/>
                                </a:lnTo>
                                <a:lnTo>
                                  <a:pt x="7098665" y="9450070"/>
                                </a:lnTo>
                                <a:lnTo>
                                  <a:pt x="7164070" y="9450070"/>
                                </a:lnTo>
                                <a:lnTo>
                                  <a:pt x="7164070" y="9432290"/>
                                </a:lnTo>
                                <a:lnTo>
                                  <a:pt x="7164070" y="19050"/>
                                </a:lnTo>
                                <a:lnTo>
                                  <a:pt x="716407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0.6pt;height:747.45pt;width:564.1pt;mso-position-horizontal-relative:page;mso-position-vertical-relative:page;z-index:-251649024;mso-width-relative:page;mso-height-relative:page;" coordsize="7164070,9492615" o:gfxdata="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">
                <o:lock v:ext="edit" aspectratio="f"/>
                <v:shape id="Image 32" o:spid="_x0000_s1026" o:spt="75" type="#_x0000_t75" style="position:absolute;left:225425;top:0;height:467995;width:1631314;" filled="f" o:preferrelative="t" stroked="f" coordsize="21600,21600" o:gfxdata="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4cEx7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Image 33" o:spid="_x0000_s1026" o:spt="75" type="#_x0000_t75" style="position:absolute;left:5850254;top:109220;height:290195;width:1009015;" filled="f" o:preferrelative="t" stroked="f" coordsize="21600,21600" o:gfxdata="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FaGHvQAA&#10;ANsAAAAPAAAAAAAAAAEAIAAAACIAAABkcnMvZG93bnJldi54bWxQSwECFAAUAAAACACHTuJAMy8F&#10;njsAAAA5AAAAEAAAAAAAAAABACAAAAAMAQAAZHJzL3NoYXBleG1sLnhtbFBLBQYAAAAABgAGAFsB&#10;AAC2AwAAAAA=&#10;">
                  <v:fill on="f" focussize="0,0"/>
                  <v:stroke on="f"/>
                  <v:imagedata r:id="rId30" o:title=""/>
                  <o:lock v:ext="edit" aspectratio="f"/>
                </v:shape>
                <v:shape id="Graphic 34" o:spid="_x0000_s1026" o:spt="100" style="position:absolute;left:0;top:42544;height:66040;width:7098665;" fillcolor="#000000" filled="t" stroked="f" coordsize="7098665,66040" o:gfxdata="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ptSnvQAA&#10;ANsAAAAPAAAAAAAAAAEAIAAAACIAAABkcnMvZG93bnJldi54bWxQSwECFAAUAAAACACHTuJAMy8F&#10;njsAAAA5AAAAEAAAAAAAAAABACAAAAAMAQAAZHJzL3NoYXBleG1sLnhtbFBLBQYAAAAABgAGAFsB&#10;AAC2AwAAAAA=&#10;" path="m65405,56515l56515,56515,56515,65405,65405,65405,65405,56515xem7098665,0l0,0,0,19050,0,66040,18415,66040,18415,19050,7098665,19050,7098665,0xe">
                  <v:fill on="t" focussize="0,0"/>
                  <v:stroke on="f"/>
                  <v:imagedata o:title=""/>
                  <o:lock v:ext="edit" aspectratio="f"/>
                  <v:textbox inset="0mm,0mm,0mm,0mm"/>
                </v:shape>
                <v:shape id="Graphic 35" o:spid="_x0000_s1026" o:spt="100" style="position:absolute;left:65405;top:60325;height:38100;width:7033259;" fillcolor="#FFFFFF" filled="t" stroked="f" coordsize="7033259,38100" o:gfxdata="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axg74A&#10;AADbAAAADwAAAAAAAAABACAAAAAiAAAAZHJzL2Rvd25yZXYueG1sUEsBAhQAFAAAAAgAh07iQDMv&#10;BZ47AAAAOQAAABAAAAAAAAAAAQAgAAAADQEAAGRycy9zaGFwZXhtbC54bWxQSwUGAAAAAAYABgBb&#10;AQAAtwMAAAAA&#10;" path="m7033259,0l0,0,0,38100,7033259,38100,7033259,0xe">
                  <v:fill on="t" focussize="0,0"/>
                  <v:stroke on="f"/>
                  <v:imagedata o:title=""/>
                  <o:lock v:ext="edit" aspectratio="f"/>
                  <v:textbox inset="0mm,0mm,0mm,0mm"/>
                </v:shape>
                <v:shape id="Graphic 36" o:spid="_x0000_s1026" o:spt="100" style="position:absolute;left:0;top:42544;height:9450070;width:7164070;" fillcolor="#000000" filled="t" stroked="f" coordsize="7164070,9450070" o:gfxdata="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cHr6vQAA&#10;ANsAAAAPAAAAAAAAAAEAIAAAACIAAABkcnMvZG93bnJldi54bWxQSwECFAAUAAAACACHTuJAMy8F&#10;njsAAAA5AAAAEAAAAAAAAAABACAAAAAMAQAAZHJzL3NoYXBleG1sLnhtbFBLBQYAAAAABgAGAFsB&#10;AAC2AwAAAAA=&#10;" path="m7108190,56515l7098665,56515,65405,56515,65405,65405,7098665,65405,7098665,9385300,65405,9385300,65405,66040,56515,66040,56515,9385300,56515,9394190,7098665,9394190,7108190,9394190,7108190,56515xem7164070,0l7098665,0,7098665,19050,7146290,19050,7146290,9432290,7098665,9432290,18415,9432290,18415,66040,0,66040,0,9432290,0,9450070,7098665,9450070,7164070,9450070,7164070,9432290,7164070,19050,7164070,0xe">
                  <v:fill on="t" focussize="0,0"/>
                  <v:stroke on="f"/>
                  <v:imagedata o:title=""/>
                  <o:lock v:ext="edit" aspectratio="f"/>
                  <v:textbox inset="0mm,0mm,0mm,0mm"/>
                </v:shape>
              </v:group>
            </w:pict>
          </mc:Fallback>
        </mc:AlternateContent>
      </w:r>
    </w:p>
    <w:p w14:paraId="2CB2BF07">
      <w:pPr>
        <w:spacing w:after="0"/>
        <w:rPr>
          <w:sz w:val="2"/>
          <w:szCs w:val="2"/>
        </w:rPr>
        <w:sectPr>
          <w:headerReference r:id="rId12" w:type="default"/>
          <w:pgSz w:w="12240" w:h="15840"/>
          <w:pgMar w:top="1720" w:right="720" w:bottom="280" w:left="720" w:header="0" w:footer="0" w:gutter="0"/>
          <w:cols w:space="720" w:num="1"/>
        </w:sectPr>
      </w:pPr>
    </w:p>
    <w:p w14:paraId="66DBAFE0">
      <w:pPr>
        <w:pStyle w:val="6"/>
        <w:rPr>
          <w:sz w:val="36"/>
        </w:rPr>
      </w:pPr>
      <w:r>
        <w:rPr>
          <w:sz w:val="36"/>
        </w:rPr>
        <mc:AlternateContent>
          <mc:Choice Requires="wpg">
            <w:drawing>
              <wp:anchor distT="0" distB="0" distL="0" distR="0" simplePos="0" relativeHeight="251661312" behindDoc="0" locked="0" layoutInCell="1" allowOverlap="1">
                <wp:simplePos x="0" y="0"/>
                <wp:positionH relativeFrom="page">
                  <wp:posOffset>359410</wp:posOffset>
                </wp:positionH>
                <wp:positionV relativeFrom="page">
                  <wp:posOffset>266700</wp:posOffset>
                </wp:positionV>
                <wp:extent cx="7056120" cy="468630"/>
                <wp:effectExtent l="0" t="0" r="0" b="0"/>
                <wp:wrapNone/>
                <wp:docPr id="37" name="Group 37"/>
                <wp:cNvGraphicFramePr/>
                <a:graphic xmlns:a="http://schemas.openxmlformats.org/drawingml/2006/main">
                  <a:graphicData uri="http://schemas.microsoft.com/office/word/2010/wordprocessingGroup">
                    <wpg:wgp>
                      <wpg:cNvGrpSpPr/>
                      <wpg:grpSpPr>
                        <a:xfrm>
                          <a:off x="0" y="0"/>
                          <a:ext cx="7056120" cy="468630"/>
                          <a:chOff x="0" y="0"/>
                          <a:chExt cx="7056120" cy="468630"/>
                        </a:xfrm>
                      </wpg:grpSpPr>
                      <pic:pic xmlns:pic="http://schemas.openxmlformats.org/drawingml/2006/picture">
                        <pic:nvPicPr>
                          <pic:cNvPr id="38" name="Image 38"/>
                          <pic:cNvPicPr/>
                        </pic:nvPicPr>
                        <pic:blipFill>
                          <a:blip r:embed="rId31" cstate="print"/>
                          <a:stretch>
                            <a:fillRect/>
                          </a:stretch>
                        </pic:blipFill>
                        <pic:spPr>
                          <a:xfrm>
                            <a:off x="5795390" y="111785"/>
                            <a:ext cx="1018540" cy="293217"/>
                          </a:xfrm>
                          <a:prstGeom prst="rect">
                            <a:avLst/>
                          </a:prstGeom>
                        </pic:spPr>
                      </pic:pic>
                      <pic:pic xmlns:pic="http://schemas.openxmlformats.org/drawingml/2006/picture">
                        <pic:nvPicPr>
                          <pic:cNvPr id="39" name="Image 39"/>
                          <pic:cNvPicPr/>
                        </pic:nvPicPr>
                        <pic:blipFill>
                          <a:blip r:embed="rId32" cstate="print"/>
                          <a:stretch>
                            <a:fillRect/>
                          </a:stretch>
                        </pic:blipFill>
                        <pic:spPr>
                          <a:xfrm>
                            <a:off x="170561" y="0"/>
                            <a:ext cx="1632585" cy="468629"/>
                          </a:xfrm>
                          <a:prstGeom prst="rect">
                            <a:avLst/>
                          </a:prstGeom>
                        </pic:spPr>
                      </pic:pic>
                      <wps:wsp>
                        <wps:cNvPr id="40" name="Graphic 40"/>
                        <wps:cNvSpPr/>
                        <wps:spPr>
                          <a:xfrm>
                            <a:off x="0" y="38100"/>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pt;height:36.9pt;width:555.6pt;mso-position-horizontal-relative:page;mso-position-vertical-relative:page;z-index:251661312;mso-width-relative:page;mso-height-relative:page;" coordsize="7056120,468630" o:gfxdata="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">
                <o:lock v:ext="edit" aspectratio="f"/>
                <v:shape id="Image 38" o:spid="_x0000_s1026" o:spt="75" type="#_x0000_t75" style="position:absolute;left:5795390;top:111785;height:293217;width:1018540;" filled="f" o:preferrelative="t" stroked="f" coordsize="21600,21600" o:gfxdata="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k8bWugAAANsA&#10;AAAPAAAAAAAAAAEAIAAAACIAAABkcnMvZG93bnJldi54bWxQSwECFAAUAAAACACHTuJAMy8FnjsA&#10;AAA5AAAAEAAAAAAAAAABACAAAAAJAQAAZHJzL3NoYXBleG1sLnhtbFBLBQYAAAAABgAGAFsBAACz&#10;AwAAAAA=&#10;">
                  <v:fill on="f" focussize="0,0"/>
                  <v:stroke on="f"/>
                  <v:imagedata r:id="rId31" o:title=""/>
                  <o:lock v:ext="edit" aspectratio="f"/>
                </v:shape>
                <v:shape id="Image 39" o:spid="_x0000_s1026" o:spt="75" type="#_x0000_t75" style="position:absolute;left:170561;top:0;height:468629;width:1632585;" filled="f" o:preferrelative="t" stroked="f" coordsize="21600,21600" o:gfxdata="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n45BvQAA&#10;ANsAAAAPAAAAAAAAAAEAIAAAACIAAABkcnMvZG93bnJldi54bWxQSwECFAAUAAAACACHTuJAMy8F&#10;njsAAAA5AAAAEAAAAAAAAAABACAAAAAMAQAAZHJzL3NoYXBleG1sLnhtbFBLBQYAAAAABgAGAFsB&#10;AAC2AwAAAAA=&#10;">
                  <v:fill on="f" focussize="0,0"/>
                  <v:stroke on="f"/>
                  <v:imagedata r:id="rId32" o:title=""/>
                  <o:lock v:ext="edit" aspectratio="f"/>
                </v:shape>
                <v:shape id="Graphic 40" o:spid="_x0000_s1026" o:spt="100" style="position:absolute;left:0;top:38100;height:55244;width:7056120;" fillcolor="#FFFFFF" filled="t" stroked="f" coordsize="7056120,55244" o:gfxdata="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xZU7sAAADb&#10;AAAADwAAAAAAAAABACAAAAAiAAAAZHJzL2Rvd25yZXYueG1sUEsBAhQAFAAAAAgAh07iQDMvBZ47&#10;AAAAOQAAABAAAAAAAAAAAQAgAAAACgEAAGRycy9zaGFwZXhtbC54bWxQSwUGAAAAAAYABgBbAQAA&#10;tAMAAAAA&#10;" path="m7055866,0l0,0,0,54864,7055866,54864,7055866,0xe">
                  <v:fill on="t" focussize="0,0"/>
                  <v:stroke on="f"/>
                  <v:imagedata o:title=""/>
                  <o:lock v:ext="edit" aspectratio="f"/>
                  <v:textbox inset="0mm,0mm,0mm,0mm"/>
                </v:shape>
              </v:group>
            </w:pict>
          </mc:Fallback>
        </mc:AlternateContent>
      </w:r>
    </w:p>
    <w:p w14:paraId="200E375E">
      <w:pPr>
        <w:pStyle w:val="6"/>
        <w:rPr>
          <w:sz w:val="36"/>
        </w:rPr>
      </w:pPr>
    </w:p>
    <w:p w14:paraId="728E5159">
      <w:pPr>
        <w:pStyle w:val="6"/>
        <w:spacing w:before="152"/>
        <w:rPr>
          <w:sz w:val="36"/>
        </w:rPr>
      </w:pPr>
    </w:p>
    <w:p w14:paraId="260F3EA5">
      <w:pPr>
        <w:pStyle w:val="2"/>
        <w:numPr>
          <w:ilvl w:val="0"/>
          <w:numId w:val="5"/>
        </w:numPr>
        <w:tabs>
          <w:tab w:val="left" w:pos="3643"/>
        </w:tabs>
        <w:spacing w:before="1" w:after="0" w:line="240" w:lineRule="auto"/>
        <w:ind w:left="3643" w:right="0" w:hanging="268"/>
        <w:jc w:val="left"/>
      </w:pPr>
      <w:bookmarkStart w:id="27" w:name="4.ModelDevelopmentPhase"/>
      <w:bookmarkEnd w:id="27"/>
      <w:r>
        <w:rPr>
          <w:spacing w:val="-2"/>
        </w:rPr>
        <w:t>ModelDevelopmentPhase</w:t>
      </w:r>
    </w:p>
    <w:p w14:paraId="7C61CED1">
      <w:pPr>
        <w:pStyle w:val="3"/>
        <w:numPr>
          <w:ilvl w:val="1"/>
          <w:numId w:val="3"/>
        </w:numPr>
        <w:tabs>
          <w:tab w:val="left" w:pos="3953"/>
        </w:tabs>
        <w:spacing w:before="267" w:after="8" w:line="240" w:lineRule="auto"/>
        <w:ind w:left="3953" w:right="0" w:hanging="400"/>
        <w:jc w:val="left"/>
      </w:pPr>
      <w:bookmarkStart w:id="28" w:name="2.4ModelSelectionReport"/>
      <w:bookmarkEnd w:id="28"/>
      <w:r>
        <w:rPr>
          <w:spacing w:val="-2"/>
        </w:rPr>
        <w:t>ModelSelectionReport</w:t>
      </w: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6"/>
        <w:gridCol w:w="7557"/>
      </w:tblGrid>
      <w:tr w14:paraId="5A5C3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796" w:type="dxa"/>
          </w:tcPr>
          <w:p w14:paraId="59BC3CA3">
            <w:pPr>
              <w:pStyle w:val="9"/>
              <w:spacing w:before="97"/>
              <w:ind w:left="576"/>
              <w:rPr>
                <w:b/>
                <w:sz w:val="24"/>
              </w:rPr>
            </w:pPr>
            <w:r>
              <w:rPr>
                <w:b/>
                <w:color w:val="0D0D0D"/>
                <w:spacing w:val="-2"/>
                <w:sz w:val="24"/>
              </w:rPr>
              <w:t>Model</w:t>
            </w:r>
          </w:p>
        </w:tc>
        <w:tc>
          <w:tcPr>
            <w:tcW w:w="7557" w:type="dxa"/>
          </w:tcPr>
          <w:p w14:paraId="2E0920BE">
            <w:pPr>
              <w:pStyle w:val="9"/>
              <w:spacing w:before="97"/>
              <w:ind w:left="18"/>
              <w:jc w:val="center"/>
              <w:rPr>
                <w:b/>
                <w:sz w:val="24"/>
              </w:rPr>
            </w:pPr>
            <w:r>
              <w:rPr>
                <w:b/>
                <w:color w:val="0D0D0D"/>
                <w:spacing w:val="-2"/>
                <w:sz w:val="24"/>
              </w:rPr>
              <w:t>Description</w:t>
            </w:r>
          </w:p>
        </w:tc>
      </w:tr>
      <w:tr w14:paraId="7EEBD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1796" w:type="dxa"/>
          </w:tcPr>
          <w:p w14:paraId="7A3D871A">
            <w:pPr>
              <w:pStyle w:val="9"/>
              <w:spacing w:before="1"/>
              <w:ind w:left="110"/>
              <w:rPr>
                <w:b/>
                <w:sz w:val="22"/>
              </w:rPr>
            </w:pPr>
            <w:r>
              <w:rPr>
                <w:b/>
                <w:spacing w:val="-4"/>
                <w:sz w:val="22"/>
              </w:rPr>
              <w:t xml:space="preserve">Content-Based </w:t>
            </w:r>
            <w:r>
              <w:rPr>
                <w:b/>
                <w:spacing w:val="-2"/>
                <w:sz w:val="22"/>
              </w:rPr>
              <w:t>Filtering</w:t>
            </w:r>
          </w:p>
        </w:tc>
        <w:tc>
          <w:tcPr>
            <w:tcW w:w="7557" w:type="dxa"/>
          </w:tcPr>
          <w:p w14:paraId="038929B4">
            <w:pPr>
              <w:pStyle w:val="9"/>
              <w:ind w:left="110" w:right="108"/>
              <w:rPr>
                <w:sz w:val="22"/>
              </w:rPr>
            </w:pPr>
            <w:r>
              <w:rPr>
                <w:spacing w:val="-2"/>
                <w:sz w:val="22"/>
              </w:rPr>
              <w:t xml:space="preserve">Content-basedfilteringrecommendsrestaurantsbycomparinguserpreferences </w:t>
            </w:r>
            <w:r>
              <w:rPr>
                <w:sz w:val="22"/>
              </w:rPr>
              <w:t>(e.g.,cuisinetype,pricerange,dietaryrestrictions)withrestaurantattributes.It focuses on</w:t>
            </w:r>
            <w:r>
              <w:rPr>
                <w:spacing w:val="-7"/>
                <w:sz w:val="22"/>
              </w:rPr>
              <w:t xml:space="preserve"> </w:t>
            </w:r>
            <w:r>
              <w:rPr>
                <w:sz w:val="22"/>
              </w:rPr>
              <w:t>similarities</w:t>
            </w:r>
            <w:r>
              <w:rPr>
                <w:spacing w:val="-3"/>
                <w:sz w:val="22"/>
              </w:rPr>
              <w:t xml:space="preserve"> </w:t>
            </w:r>
            <w:r>
              <w:rPr>
                <w:sz w:val="22"/>
              </w:rPr>
              <w:t>between</w:t>
            </w:r>
            <w:r>
              <w:rPr>
                <w:spacing w:val="-3"/>
                <w:sz w:val="22"/>
              </w:rPr>
              <w:t xml:space="preserve"> </w:t>
            </w:r>
            <w:r>
              <w:rPr>
                <w:sz w:val="22"/>
              </w:rPr>
              <w:t>items</w:t>
            </w:r>
            <w:r>
              <w:rPr>
                <w:spacing w:val="-3"/>
                <w:sz w:val="22"/>
              </w:rPr>
              <w:t xml:space="preserve"> </w:t>
            </w:r>
            <w:r>
              <w:rPr>
                <w:sz w:val="22"/>
              </w:rPr>
              <w:t>and</w:t>
            </w:r>
            <w:r>
              <w:rPr>
                <w:spacing w:val="-7"/>
                <w:sz w:val="22"/>
              </w:rPr>
              <w:t xml:space="preserve"> </w:t>
            </w:r>
            <w:r>
              <w:rPr>
                <w:sz w:val="22"/>
              </w:rPr>
              <w:t>the</w:t>
            </w:r>
            <w:r>
              <w:rPr>
                <w:spacing w:val="-9"/>
                <w:sz w:val="22"/>
              </w:rPr>
              <w:t xml:space="preserve"> </w:t>
            </w:r>
            <w:r>
              <w:rPr>
                <w:sz w:val="22"/>
              </w:rPr>
              <w:t>user's</w:t>
            </w:r>
            <w:r>
              <w:rPr>
                <w:spacing w:val="-3"/>
                <w:sz w:val="22"/>
              </w:rPr>
              <w:t xml:space="preserve"> </w:t>
            </w:r>
            <w:r>
              <w:rPr>
                <w:sz w:val="22"/>
              </w:rPr>
              <w:t>profile</w:t>
            </w:r>
            <w:r>
              <w:rPr>
                <w:spacing w:val="-4"/>
                <w:sz w:val="22"/>
              </w:rPr>
              <w:t xml:space="preserve"> </w:t>
            </w:r>
            <w:r>
              <w:rPr>
                <w:sz w:val="22"/>
              </w:rPr>
              <w:t>without</w:t>
            </w:r>
            <w:r>
              <w:rPr>
                <w:spacing w:val="-2"/>
                <w:sz w:val="22"/>
              </w:rPr>
              <w:t xml:space="preserve"> </w:t>
            </w:r>
            <w:r>
              <w:rPr>
                <w:sz w:val="22"/>
              </w:rPr>
              <w:t>relying</w:t>
            </w:r>
            <w:r>
              <w:rPr>
                <w:spacing w:val="-7"/>
                <w:sz w:val="22"/>
              </w:rPr>
              <w:t xml:space="preserve"> </w:t>
            </w:r>
            <w:r>
              <w:rPr>
                <w:sz w:val="22"/>
              </w:rPr>
              <w:t>on</w:t>
            </w:r>
            <w:r>
              <w:rPr>
                <w:spacing w:val="-7"/>
                <w:sz w:val="22"/>
              </w:rPr>
              <w:t xml:space="preserve"> </w:t>
            </w:r>
            <w:r>
              <w:rPr>
                <w:sz w:val="22"/>
              </w:rPr>
              <w:t>other users’</w:t>
            </w:r>
          </w:p>
          <w:p w14:paraId="01D25E94">
            <w:pPr>
              <w:pStyle w:val="9"/>
              <w:spacing w:line="244" w:lineRule="exact"/>
              <w:ind w:left="110" w:right="108"/>
              <w:rPr>
                <w:sz w:val="22"/>
              </w:rPr>
            </w:pPr>
            <w:r>
              <w:rPr>
                <w:sz w:val="22"/>
              </w:rPr>
              <w:t>data.</w:t>
            </w:r>
            <w:r>
              <w:rPr>
                <w:spacing w:val="-9"/>
                <w:sz w:val="22"/>
              </w:rPr>
              <w:t xml:space="preserve"> </w:t>
            </w:r>
            <w:r>
              <w:rPr>
                <w:sz w:val="22"/>
              </w:rPr>
              <w:t>Thismethod</w:t>
            </w:r>
            <w:r>
              <w:rPr>
                <w:spacing w:val="-7"/>
                <w:sz w:val="22"/>
              </w:rPr>
              <w:t xml:space="preserve"> </w:t>
            </w:r>
            <w:r>
              <w:rPr>
                <w:sz w:val="22"/>
              </w:rPr>
              <w:t>iseffective</w:t>
            </w:r>
            <w:r>
              <w:rPr>
                <w:spacing w:val="-9"/>
                <w:sz w:val="22"/>
              </w:rPr>
              <w:t xml:space="preserve"> </w:t>
            </w:r>
            <w:r>
              <w:rPr>
                <w:sz w:val="22"/>
              </w:rPr>
              <w:t>for users</w:t>
            </w:r>
            <w:r>
              <w:rPr>
                <w:spacing w:val="-2"/>
                <w:sz w:val="22"/>
              </w:rPr>
              <w:t xml:space="preserve"> </w:t>
            </w:r>
            <w:r>
              <w:rPr>
                <w:sz w:val="22"/>
              </w:rPr>
              <w:t>with</w:t>
            </w:r>
            <w:r>
              <w:rPr>
                <w:spacing w:val="-7"/>
                <w:sz w:val="22"/>
              </w:rPr>
              <w:t xml:space="preserve"> </w:t>
            </w:r>
            <w:r>
              <w:rPr>
                <w:sz w:val="22"/>
              </w:rPr>
              <w:t>unique</w:t>
            </w:r>
            <w:r>
              <w:rPr>
                <w:spacing w:val="-9"/>
                <w:sz w:val="22"/>
              </w:rPr>
              <w:t xml:space="preserve"> </w:t>
            </w:r>
            <w:r>
              <w:rPr>
                <w:sz w:val="22"/>
              </w:rPr>
              <w:t>tastes</w:t>
            </w:r>
            <w:r>
              <w:rPr>
                <w:spacing w:val="-2"/>
                <w:sz w:val="22"/>
              </w:rPr>
              <w:t xml:space="preserve"> </w:t>
            </w:r>
            <w:r>
              <w:rPr>
                <w:sz w:val="22"/>
              </w:rPr>
              <w:t xml:space="preserve">butmay </w:t>
            </w:r>
            <w:r>
              <w:rPr>
                <w:spacing w:val="-2"/>
                <w:sz w:val="22"/>
              </w:rPr>
              <w:t>strugglewithlimiteduserprofiles(coldstart).</w:t>
            </w:r>
          </w:p>
        </w:tc>
      </w:tr>
      <w:tr w14:paraId="4DE15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1796" w:type="dxa"/>
          </w:tcPr>
          <w:p w14:paraId="09C35692">
            <w:pPr>
              <w:pStyle w:val="9"/>
              <w:spacing w:before="1"/>
              <w:ind w:left="110"/>
              <w:rPr>
                <w:b/>
                <w:sz w:val="22"/>
              </w:rPr>
            </w:pPr>
            <w:r>
              <w:rPr>
                <w:b/>
                <w:spacing w:val="-4"/>
                <w:sz w:val="22"/>
              </w:rPr>
              <w:t xml:space="preserve">Collaborative </w:t>
            </w:r>
            <w:r>
              <w:rPr>
                <w:b/>
                <w:spacing w:val="-2"/>
                <w:sz w:val="22"/>
              </w:rPr>
              <w:t>Filtering</w:t>
            </w:r>
          </w:p>
        </w:tc>
        <w:tc>
          <w:tcPr>
            <w:tcW w:w="7557" w:type="dxa"/>
          </w:tcPr>
          <w:p w14:paraId="76094023">
            <w:pPr>
              <w:pStyle w:val="9"/>
              <w:spacing w:line="242" w:lineRule="auto"/>
              <w:ind w:left="110" w:right="108"/>
              <w:rPr>
                <w:sz w:val="22"/>
              </w:rPr>
            </w:pPr>
            <w:r>
              <w:rPr>
                <w:sz w:val="22"/>
              </w:rPr>
              <w:t>Collaborative filtering leverages the preferences of similar users to make recommendations.</w:t>
            </w:r>
            <w:r>
              <w:rPr>
                <w:spacing w:val="-5"/>
                <w:sz w:val="22"/>
              </w:rPr>
              <w:t xml:space="preserve"> </w:t>
            </w:r>
            <w:r>
              <w:rPr>
                <w:sz w:val="22"/>
              </w:rPr>
              <w:t>Ituses</w:t>
            </w:r>
            <w:r>
              <w:rPr>
                <w:spacing w:val="-8"/>
                <w:sz w:val="22"/>
              </w:rPr>
              <w:t xml:space="preserve"> </w:t>
            </w:r>
            <w:r>
              <w:rPr>
                <w:sz w:val="22"/>
              </w:rPr>
              <w:t>historical</w:t>
            </w:r>
            <w:r>
              <w:rPr>
                <w:spacing w:val="-11"/>
                <w:sz w:val="22"/>
              </w:rPr>
              <w:t xml:space="preserve"> </w:t>
            </w:r>
            <w:r>
              <w:rPr>
                <w:sz w:val="22"/>
              </w:rPr>
              <w:t>ratingsandreviews</w:t>
            </w:r>
            <w:r>
              <w:rPr>
                <w:spacing w:val="-8"/>
                <w:sz w:val="22"/>
              </w:rPr>
              <w:t xml:space="preserve"> </w:t>
            </w:r>
            <w:r>
              <w:rPr>
                <w:sz w:val="22"/>
              </w:rPr>
              <w:t>toidentify</w:t>
            </w:r>
            <w:r>
              <w:rPr>
                <w:spacing w:val="-12"/>
                <w:sz w:val="22"/>
              </w:rPr>
              <w:t xml:space="preserve"> </w:t>
            </w:r>
            <w:r>
              <w:rPr>
                <w:sz w:val="22"/>
              </w:rPr>
              <w:t>patterns.</w:t>
            </w:r>
            <w:r>
              <w:rPr>
                <w:spacing w:val="-5"/>
                <w:sz w:val="22"/>
              </w:rPr>
              <w:t xml:space="preserve"> </w:t>
            </w:r>
            <w:r>
              <w:rPr>
                <w:sz w:val="22"/>
              </w:rPr>
              <w:t>This</w:t>
            </w:r>
          </w:p>
          <w:p w14:paraId="4E338109">
            <w:pPr>
              <w:pStyle w:val="9"/>
              <w:spacing w:line="244" w:lineRule="exact"/>
              <w:ind w:left="110" w:right="108"/>
              <w:rPr>
                <w:sz w:val="22"/>
              </w:rPr>
            </w:pPr>
            <w:r>
              <w:rPr>
                <w:spacing w:val="-2"/>
                <w:sz w:val="22"/>
              </w:rPr>
              <w:t>modeliseffectiveindiscoveringnewitemsbutcansufferfromsparsityandcold startproblemsifdataislimited.</w:t>
            </w:r>
          </w:p>
        </w:tc>
      </w:tr>
      <w:tr w14:paraId="4C44F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1796" w:type="dxa"/>
          </w:tcPr>
          <w:p w14:paraId="4F1645D6">
            <w:pPr>
              <w:pStyle w:val="9"/>
              <w:spacing w:before="1"/>
              <w:ind w:left="110" w:right="98"/>
              <w:rPr>
                <w:b/>
                <w:sz w:val="22"/>
              </w:rPr>
            </w:pPr>
            <w:r>
              <w:rPr>
                <w:b/>
                <w:spacing w:val="-2"/>
                <w:sz w:val="22"/>
              </w:rPr>
              <w:t xml:space="preserve">Hybrid </w:t>
            </w:r>
            <w:r>
              <w:rPr>
                <w:b/>
                <w:spacing w:val="-4"/>
                <w:sz w:val="22"/>
              </w:rPr>
              <w:t xml:space="preserve">Recommendatio </w:t>
            </w:r>
            <w:r>
              <w:rPr>
                <w:b/>
                <w:sz w:val="22"/>
              </w:rPr>
              <w:t>n Model</w:t>
            </w:r>
          </w:p>
        </w:tc>
        <w:tc>
          <w:tcPr>
            <w:tcW w:w="7557" w:type="dxa"/>
          </w:tcPr>
          <w:p w14:paraId="0FFC8C55">
            <w:pPr>
              <w:pStyle w:val="9"/>
              <w:ind w:left="110" w:right="108"/>
              <w:rPr>
                <w:sz w:val="22"/>
              </w:rPr>
            </w:pPr>
            <w:r>
              <w:rPr>
                <w:sz w:val="22"/>
              </w:rPr>
              <w:t xml:space="preserve">This combines content-based and collaborative filtering to overcome the </w:t>
            </w:r>
            <w:r>
              <w:rPr>
                <w:spacing w:val="-2"/>
                <w:sz w:val="22"/>
              </w:rPr>
              <w:t>limitationsofeachmethod.Byintegratingbothuserpreferencedataandbehavior ofsimilarusers,hybridmodelsimproverecommendationaccuracy,diversity,and</w:t>
            </w:r>
          </w:p>
          <w:p w14:paraId="2334DBC9">
            <w:pPr>
              <w:pStyle w:val="9"/>
              <w:spacing w:before="3" w:line="240" w:lineRule="exact"/>
              <w:ind w:left="110" w:right="108"/>
              <w:rPr>
                <w:sz w:val="22"/>
              </w:rPr>
            </w:pPr>
            <w:r>
              <w:rPr>
                <w:sz w:val="22"/>
              </w:rPr>
              <w:t>scalability.</w:t>
            </w:r>
            <w:r>
              <w:rPr>
                <w:spacing w:val="-1"/>
                <w:sz w:val="22"/>
              </w:rPr>
              <w:t xml:space="preserve"> </w:t>
            </w:r>
            <w:r>
              <w:rPr>
                <w:sz w:val="22"/>
              </w:rPr>
              <w:t>It</w:t>
            </w:r>
            <w:r>
              <w:rPr>
                <w:spacing w:val="-3"/>
                <w:sz w:val="22"/>
              </w:rPr>
              <w:t xml:space="preserve"> </w:t>
            </w:r>
            <w:r>
              <w:rPr>
                <w:sz w:val="22"/>
              </w:rPr>
              <w:t>is</w:t>
            </w:r>
            <w:r>
              <w:rPr>
                <w:spacing w:val="-4"/>
                <w:sz w:val="22"/>
              </w:rPr>
              <w:t xml:space="preserve"> </w:t>
            </w:r>
            <w:r>
              <w:rPr>
                <w:sz w:val="22"/>
              </w:rPr>
              <w:t>particularly</w:t>
            </w:r>
            <w:r>
              <w:rPr>
                <w:spacing w:val="-8"/>
                <w:sz w:val="22"/>
              </w:rPr>
              <w:t xml:space="preserve"> </w:t>
            </w:r>
            <w:r>
              <w:rPr>
                <w:sz w:val="22"/>
              </w:rPr>
              <w:t>useful</w:t>
            </w:r>
            <w:r>
              <w:rPr>
                <w:spacing w:val="-3"/>
                <w:sz w:val="22"/>
              </w:rPr>
              <w:t xml:space="preserve"> </w:t>
            </w:r>
            <w:r>
              <w:rPr>
                <w:sz w:val="22"/>
              </w:rPr>
              <w:t>in</w:t>
            </w:r>
            <w:r>
              <w:rPr>
                <w:spacing w:val="-8"/>
                <w:sz w:val="22"/>
              </w:rPr>
              <w:t xml:space="preserve"> </w:t>
            </w:r>
            <w:r>
              <w:rPr>
                <w:sz w:val="22"/>
              </w:rPr>
              <w:t>scenarios</w:t>
            </w:r>
            <w:r>
              <w:rPr>
                <w:spacing w:val="-4"/>
                <w:sz w:val="22"/>
              </w:rPr>
              <w:t xml:space="preserve"> </w:t>
            </w:r>
            <w:r>
              <w:rPr>
                <w:sz w:val="22"/>
              </w:rPr>
              <w:t>with</w:t>
            </w:r>
            <w:r>
              <w:rPr>
                <w:spacing w:val="-4"/>
                <w:sz w:val="22"/>
              </w:rPr>
              <w:t xml:space="preserve"> </w:t>
            </w:r>
            <w:r>
              <w:rPr>
                <w:sz w:val="22"/>
              </w:rPr>
              <w:t>large,</w:t>
            </w:r>
            <w:r>
              <w:rPr>
                <w:spacing w:val="-2"/>
                <w:sz w:val="22"/>
              </w:rPr>
              <w:t xml:space="preserve"> </w:t>
            </w:r>
            <w:r>
              <w:rPr>
                <w:sz w:val="22"/>
              </w:rPr>
              <w:t>sparse</w:t>
            </w:r>
            <w:r>
              <w:rPr>
                <w:spacing w:val="-9"/>
                <w:sz w:val="22"/>
              </w:rPr>
              <w:t xml:space="preserve"> </w:t>
            </w:r>
            <w:r>
              <w:rPr>
                <w:sz w:val="22"/>
              </w:rPr>
              <w:t>datasets</w:t>
            </w:r>
            <w:r>
              <w:rPr>
                <w:spacing w:val="-4"/>
                <w:sz w:val="22"/>
              </w:rPr>
              <w:t xml:space="preserve"> </w:t>
            </w:r>
            <w:r>
              <w:rPr>
                <w:sz w:val="22"/>
              </w:rPr>
              <w:t xml:space="preserve">like </w:t>
            </w:r>
            <w:r>
              <w:rPr>
                <w:spacing w:val="-2"/>
                <w:sz w:val="22"/>
              </w:rPr>
              <w:t>restaurantrecommendations.</w:t>
            </w:r>
          </w:p>
        </w:tc>
      </w:tr>
      <w:tr w14:paraId="60CC0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1796" w:type="dxa"/>
          </w:tcPr>
          <w:p w14:paraId="6BE8DD0E">
            <w:pPr>
              <w:pStyle w:val="9"/>
              <w:spacing w:before="1"/>
              <w:ind w:left="110" w:right="437"/>
              <w:rPr>
                <w:b/>
                <w:sz w:val="22"/>
              </w:rPr>
            </w:pPr>
            <w:r>
              <w:rPr>
                <w:b/>
                <w:spacing w:val="-2"/>
                <w:sz w:val="22"/>
              </w:rPr>
              <w:t xml:space="preserve">Matrix </w:t>
            </w:r>
            <w:r>
              <w:rPr>
                <w:b/>
                <w:spacing w:val="-4"/>
                <w:sz w:val="22"/>
              </w:rPr>
              <w:t>Factorization</w:t>
            </w:r>
          </w:p>
        </w:tc>
        <w:tc>
          <w:tcPr>
            <w:tcW w:w="7557" w:type="dxa"/>
          </w:tcPr>
          <w:p w14:paraId="716B8764">
            <w:pPr>
              <w:pStyle w:val="9"/>
              <w:spacing w:line="242" w:lineRule="auto"/>
              <w:ind w:left="110" w:right="108"/>
              <w:rPr>
                <w:sz w:val="22"/>
              </w:rPr>
            </w:pPr>
            <w:r>
              <w:rPr>
                <w:sz w:val="22"/>
              </w:rPr>
              <w:t>Matrix factorization techniques decompose the user-item interaction matrix into latentfeatures,capturingunderlyingpatternsin</w:t>
            </w:r>
            <w:r>
              <w:rPr>
                <w:spacing w:val="75"/>
                <w:w w:val="150"/>
                <w:sz w:val="22"/>
              </w:rPr>
              <w:t xml:space="preserve"> </w:t>
            </w:r>
            <w:r>
              <w:rPr>
                <w:sz w:val="22"/>
              </w:rPr>
              <w:t>user</w:t>
            </w:r>
            <w:r>
              <w:rPr>
                <w:spacing w:val="28"/>
                <w:sz w:val="22"/>
              </w:rPr>
              <w:t xml:space="preserve">  </w:t>
            </w:r>
            <w:r>
              <w:rPr>
                <w:sz w:val="22"/>
              </w:rPr>
              <w:t>preferences.</w:t>
            </w:r>
            <w:r>
              <w:rPr>
                <w:spacing w:val="27"/>
                <w:sz w:val="22"/>
              </w:rPr>
              <w:t xml:space="preserve">  </w:t>
            </w:r>
            <w:r>
              <w:rPr>
                <w:spacing w:val="-2"/>
                <w:sz w:val="22"/>
              </w:rPr>
              <w:t>SingularValue</w:t>
            </w:r>
          </w:p>
          <w:p w14:paraId="49AD73BD">
            <w:pPr>
              <w:pStyle w:val="9"/>
              <w:spacing w:before="1" w:line="240" w:lineRule="exact"/>
              <w:ind w:left="110" w:right="108"/>
              <w:rPr>
                <w:sz w:val="22"/>
              </w:rPr>
            </w:pPr>
            <w:r>
              <w:rPr>
                <w:spacing w:val="-2"/>
                <w:sz w:val="22"/>
              </w:rPr>
              <w:t>Decomposition(SVD)isacommonapproach.Itiscomputationallyefficientand workswellforlargedatasetsbutrequiresenoughratings.</w:t>
            </w:r>
          </w:p>
        </w:tc>
      </w:tr>
      <w:tr w14:paraId="3CBE5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1796" w:type="dxa"/>
          </w:tcPr>
          <w:p w14:paraId="0079E980">
            <w:pPr>
              <w:pStyle w:val="9"/>
              <w:spacing w:before="1"/>
              <w:ind w:left="110" w:right="98"/>
              <w:rPr>
                <w:b/>
                <w:sz w:val="22"/>
              </w:rPr>
            </w:pPr>
            <w:r>
              <w:rPr>
                <w:b/>
                <w:spacing w:val="-2"/>
                <w:sz w:val="22"/>
              </w:rPr>
              <w:t>DeepLearning (Neural Networks)</w:t>
            </w:r>
          </w:p>
        </w:tc>
        <w:tc>
          <w:tcPr>
            <w:tcW w:w="7557" w:type="dxa"/>
          </w:tcPr>
          <w:p w14:paraId="5408C2CC">
            <w:pPr>
              <w:pStyle w:val="9"/>
              <w:ind w:left="110" w:right="312"/>
              <w:rPr>
                <w:sz w:val="22"/>
              </w:rPr>
            </w:pPr>
            <w:r>
              <w:rPr>
                <w:sz w:val="22"/>
              </w:rPr>
              <w:t>Neural networks can be used to build recommendation systems by learning complex,non-linearrelationshipsbetweenusersandrestaurantsfromrichfeature sets including</w:t>
            </w:r>
            <w:r>
              <w:rPr>
                <w:spacing w:val="-8"/>
                <w:sz w:val="22"/>
              </w:rPr>
              <w:t xml:space="preserve"> </w:t>
            </w:r>
            <w:r>
              <w:rPr>
                <w:sz w:val="22"/>
              </w:rPr>
              <w:t>reviews,</w:t>
            </w:r>
            <w:r>
              <w:rPr>
                <w:spacing w:val="-1"/>
                <w:sz w:val="22"/>
              </w:rPr>
              <w:t xml:space="preserve"> </w:t>
            </w:r>
            <w:r>
              <w:rPr>
                <w:sz w:val="22"/>
              </w:rPr>
              <w:t>preferences,</w:t>
            </w:r>
            <w:r>
              <w:rPr>
                <w:spacing w:val="-1"/>
                <w:sz w:val="22"/>
              </w:rPr>
              <w:t xml:space="preserve"> </w:t>
            </w:r>
            <w:r>
              <w:rPr>
                <w:sz w:val="22"/>
              </w:rPr>
              <w:t>and</w:t>
            </w:r>
            <w:r>
              <w:rPr>
                <w:spacing w:val="-4"/>
                <w:sz w:val="22"/>
              </w:rPr>
              <w:t xml:space="preserve"> </w:t>
            </w:r>
            <w:r>
              <w:rPr>
                <w:sz w:val="22"/>
              </w:rPr>
              <w:t>metadata.</w:t>
            </w:r>
            <w:r>
              <w:rPr>
                <w:spacing w:val="-2"/>
                <w:sz w:val="22"/>
              </w:rPr>
              <w:t xml:space="preserve"> </w:t>
            </w:r>
            <w:r>
              <w:rPr>
                <w:sz w:val="22"/>
              </w:rPr>
              <w:t>While</w:t>
            </w:r>
            <w:r>
              <w:rPr>
                <w:spacing w:val="-10"/>
                <w:sz w:val="22"/>
              </w:rPr>
              <w:t xml:space="preserve"> </w:t>
            </w:r>
            <w:r>
              <w:rPr>
                <w:sz w:val="22"/>
              </w:rPr>
              <w:t>powerful,</w:t>
            </w:r>
            <w:r>
              <w:rPr>
                <w:spacing w:val="-2"/>
                <w:sz w:val="22"/>
              </w:rPr>
              <w:t xml:space="preserve"> </w:t>
            </w:r>
            <w:r>
              <w:rPr>
                <w:sz w:val="22"/>
              </w:rPr>
              <w:t>they</w:t>
            </w:r>
            <w:r>
              <w:rPr>
                <w:spacing w:val="-8"/>
                <w:sz w:val="22"/>
              </w:rPr>
              <w:t xml:space="preserve"> </w:t>
            </w:r>
            <w:r>
              <w:rPr>
                <w:sz w:val="22"/>
              </w:rPr>
              <w:t>require</w:t>
            </w:r>
            <w:r>
              <w:rPr>
                <w:spacing w:val="-10"/>
                <w:sz w:val="22"/>
              </w:rPr>
              <w:t xml:space="preserve"> </w:t>
            </w:r>
            <w:r>
              <w:rPr>
                <w:sz w:val="22"/>
              </w:rPr>
              <w:t>large datasets and are computationally intensive.</w:t>
            </w:r>
          </w:p>
        </w:tc>
      </w:tr>
    </w:tbl>
    <w:p w14:paraId="23FFAC35">
      <w:pPr>
        <w:pStyle w:val="6"/>
        <w:rPr>
          <w:b/>
        </w:rPr>
      </w:pPr>
    </w:p>
    <w:p w14:paraId="16FFD805">
      <w:pPr>
        <w:pStyle w:val="6"/>
        <w:rPr>
          <w:b/>
        </w:rPr>
      </w:pPr>
    </w:p>
    <w:p w14:paraId="39533303">
      <w:pPr>
        <w:pStyle w:val="6"/>
        <w:spacing w:before="131"/>
        <w:rPr>
          <w:b/>
        </w:rPr>
      </w:pPr>
    </w:p>
    <w:p w14:paraId="0889F89F">
      <w:pPr>
        <w:spacing w:before="0"/>
        <w:ind w:left="720" w:right="0" w:firstLine="0"/>
        <w:jc w:val="left"/>
        <w:rPr>
          <w:b/>
          <w:sz w:val="24"/>
        </w:rPr>
      </w:pPr>
      <w:bookmarkStart w:id="29" w:name="Conclusion:"/>
      <w:bookmarkEnd w:id="29"/>
      <w:r>
        <w:rPr>
          <w:b/>
          <w:spacing w:val="-2"/>
          <w:sz w:val="24"/>
        </w:rPr>
        <w:t>Conclusion:</w:t>
      </w:r>
    </w:p>
    <w:p w14:paraId="7C85BDFF">
      <w:pPr>
        <w:pStyle w:val="6"/>
        <w:spacing w:before="2" w:after="1"/>
        <w:rPr>
          <w:b/>
          <w:sz w:val="17"/>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1"/>
        <w:gridCol w:w="7794"/>
      </w:tblGrid>
      <w:tr w14:paraId="63F79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9355" w:type="dxa"/>
            <w:gridSpan w:val="2"/>
          </w:tcPr>
          <w:p w14:paraId="677278DC">
            <w:pPr>
              <w:pStyle w:val="9"/>
              <w:spacing w:before="1"/>
              <w:ind w:left="20"/>
              <w:jc w:val="center"/>
              <w:rPr>
                <w:b/>
                <w:sz w:val="22"/>
              </w:rPr>
            </w:pPr>
            <w:r>
              <w:rPr>
                <w:b/>
                <w:spacing w:val="-2"/>
                <w:sz w:val="24"/>
              </w:rPr>
              <w:t>Model</w:t>
            </w:r>
            <w:r>
              <w:rPr>
                <w:b/>
                <w:spacing w:val="-2"/>
                <w:sz w:val="22"/>
              </w:rPr>
              <w:t>Selected</w:t>
            </w:r>
          </w:p>
        </w:tc>
      </w:tr>
      <w:tr w14:paraId="7151A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6" w:hRule="atLeast"/>
        </w:trPr>
        <w:tc>
          <w:tcPr>
            <w:tcW w:w="1561" w:type="dxa"/>
          </w:tcPr>
          <w:p w14:paraId="39397E56">
            <w:pPr>
              <w:pStyle w:val="9"/>
              <w:spacing w:before="1"/>
              <w:ind w:left="110" w:right="176"/>
              <w:rPr>
                <w:b/>
                <w:sz w:val="22"/>
              </w:rPr>
            </w:pPr>
            <w:r>
              <w:rPr>
                <w:b/>
                <w:spacing w:val="-2"/>
                <w:sz w:val="22"/>
              </w:rPr>
              <w:t xml:space="preserve">Hybrid </w:t>
            </w:r>
            <w:r>
              <w:rPr>
                <w:b/>
                <w:spacing w:val="-4"/>
                <w:sz w:val="22"/>
              </w:rPr>
              <w:t xml:space="preserve">Recommenda </w:t>
            </w:r>
            <w:r>
              <w:rPr>
                <w:b/>
                <w:sz w:val="22"/>
              </w:rPr>
              <w:t>tion Model</w:t>
            </w:r>
          </w:p>
        </w:tc>
        <w:tc>
          <w:tcPr>
            <w:tcW w:w="7794" w:type="dxa"/>
          </w:tcPr>
          <w:p w14:paraId="5D2A2AF4">
            <w:pPr>
              <w:pStyle w:val="9"/>
              <w:ind w:left="109" w:right="331"/>
              <w:rPr>
                <w:sz w:val="22"/>
              </w:rPr>
            </w:pPr>
            <w:r>
              <w:rPr>
                <w:sz w:val="22"/>
              </w:rPr>
              <w:t>The</w:t>
            </w:r>
            <w:r>
              <w:rPr>
                <w:spacing w:val="-3"/>
                <w:sz w:val="22"/>
              </w:rPr>
              <w:t xml:space="preserve"> </w:t>
            </w:r>
            <w:r>
              <w:rPr>
                <w:sz w:val="22"/>
              </w:rPr>
              <w:t>hybrid</w:t>
            </w:r>
            <w:r>
              <w:rPr>
                <w:spacing w:val="-2"/>
                <w:sz w:val="22"/>
              </w:rPr>
              <w:t xml:space="preserve"> </w:t>
            </w:r>
            <w:r>
              <w:rPr>
                <w:sz w:val="22"/>
              </w:rPr>
              <w:t>model</w:t>
            </w:r>
            <w:r>
              <w:rPr>
                <w:spacing w:val="-1"/>
                <w:sz w:val="22"/>
              </w:rPr>
              <w:t xml:space="preserve"> </w:t>
            </w:r>
            <w:r>
              <w:rPr>
                <w:sz w:val="22"/>
              </w:rPr>
              <w:t>was</w:t>
            </w:r>
            <w:r>
              <w:rPr>
                <w:spacing w:val="-2"/>
                <w:sz w:val="22"/>
              </w:rPr>
              <w:t xml:space="preserve"> </w:t>
            </w:r>
            <w:r>
              <w:rPr>
                <w:sz w:val="22"/>
              </w:rPr>
              <w:t>selected</w:t>
            </w:r>
            <w:r>
              <w:rPr>
                <w:spacing w:val="-7"/>
                <w:sz w:val="22"/>
              </w:rPr>
              <w:t xml:space="preserve"> </w:t>
            </w:r>
            <w:r>
              <w:rPr>
                <w:sz w:val="22"/>
              </w:rPr>
              <w:t>because</w:t>
            </w:r>
            <w:r>
              <w:rPr>
                <w:spacing w:val="-9"/>
                <w:sz w:val="22"/>
              </w:rPr>
              <w:t xml:space="preserve"> </w:t>
            </w:r>
            <w:r>
              <w:rPr>
                <w:sz w:val="22"/>
              </w:rPr>
              <w:t>it</w:t>
            </w:r>
            <w:r>
              <w:rPr>
                <w:spacing w:val="-1"/>
                <w:sz w:val="22"/>
              </w:rPr>
              <w:t xml:space="preserve"> </w:t>
            </w:r>
            <w:r>
              <w:rPr>
                <w:sz w:val="22"/>
              </w:rPr>
              <w:t>addresses</w:t>
            </w:r>
            <w:r>
              <w:rPr>
                <w:spacing w:val="-2"/>
                <w:sz w:val="22"/>
              </w:rPr>
              <w:t xml:space="preserve"> </w:t>
            </w:r>
            <w:r>
              <w:rPr>
                <w:sz w:val="22"/>
              </w:rPr>
              <w:t>the</w:t>
            </w:r>
            <w:r>
              <w:rPr>
                <w:spacing w:val="-4"/>
                <w:sz w:val="22"/>
              </w:rPr>
              <w:t xml:space="preserve"> </w:t>
            </w:r>
            <w:r>
              <w:rPr>
                <w:sz w:val="22"/>
              </w:rPr>
              <w:t>limitations</w:t>
            </w:r>
            <w:r>
              <w:rPr>
                <w:spacing w:val="-2"/>
                <w:sz w:val="22"/>
              </w:rPr>
              <w:t xml:space="preserve"> </w:t>
            </w:r>
            <w:r>
              <w:rPr>
                <w:sz w:val="22"/>
              </w:rPr>
              <w:t>of</w:t>
            </w:r>
            <w:r>
              <w:rPr>
                <w:spacing w:val="-4"/>
                <w:sz w:val="22"/>
              </w:rPr>
              <w:t xml:space="preserve"> </w:t>
            </w:r>
            <w:r>
              <w:rPr>
                <w:sz w:val="22"/>
              </w:rPr>
              <w:t>both</w:t>
            </w:r>
            <w:r>
              <w:rPr>
                <w:spacing w:val="-7"/>
                <w:sz w:val="22"/>
              </w:rPr>
              <w:t xml:space="preserve"> </w:t>
            </w:r>
            <w:r>
              <w:rPr>
                <w:sz w:val="22"/>
              </w:rPr>
              <w:t xml:space="preserve">content- </w:t>
            </w:r>
            <w:r>
              <w:rPr>
                <w:spacing w:val="-2"/>
                <w:sz w:val="22"/>
              </w:rPr>
              <w:t xml:space="preserve">basedandcollaborativefilteringapproaches.Iteffectivelyhandlesthecoldstartand </w:t>
            </w:r>
            <w:r>
              <w:rPr>
                <w:sz w:val="22"/>
              </w:rPr>
              <w:t>sparsity</w:t>
            </w:r>
            <w:r>
              <w:rPr>
                <w:spacing w:val="-3"/>
                <w:sz w:val="22"/>
              </w:rPr>
              <w:t xml:space="preserve"> </w:t>
            </w:r>
            <w:r>
              <w:rPr>
                <w:sz w:val="22"/>
              </w:rPr>
              <w:t>issues by</w:t>
            </w:r>
            <w:r>
              <w:rPr>
                <w:spacing w:val="-3"/>
                <w:sz w:val="22"/>
              </w:rPr>
              <w:t xml:space="preserve"> </w:t>
            </w:r>
            <w:r>
              <w:rPr>
                <w:sz w:val="22"/>
              </w:rPr>
              <w:t>integrating multiple</w:t>
            </w:r>
            <w:r>
              <w:rPr>
                <w:spacing w:val="-5"/>
                <w:sz w:val="22"/>
              </w:rPr>
              <w:t xml:space="preserve"> </w:t>
            </w:r>
            <w:r>
              <w:rPr>
                <w:sz w:val="22"/>
              </w:rPr>
              <w:t>data sources such</w:t>
            </w:r>
            <w:r>
              <w:rPr>
                <w:spacing w:val="-3"/>
                <w:sz w:val="22"/>
              </w:rPr>
              <w:t xml:space="preserve"> </w:t>
            </w:r>
            <w:r>
              <w:rPr>
                <w:sz w:val="22"/>
              </w:rPr>
              <w:t>as user profiles, restaurant attributes, and behavioral data. This results in more personalized, diverse, and accurate recommendations, making it highly suitable for a restaurant</w:t>
            </w:r>
          </w:p>
          <w:p w14:paraId="6247D5E4">
            <w:pPr>
              <w:pStyle w:val="9"/>
              <w:spacing w:line="233" w:lineRule="exact"/>
              <w:ind w:left="109"/>
              <w:rPr>
                <w:sz w:val="22"/>
              </w:rPr>
            </w:pPr>
            <w:r>
              <w:rPr>
                <w:spacing w:val="-2"/>
                <w:sz w:val="22"/>
              </w:rPr>
              <w:t>recommendationsystemwithvaryinguserpreferencesanddataavailability.</w:t>
            </w:r>
          </w:p>
        </w:tc>
      </w:tr>
    </w:tbl>
    <w:p w14:paraId="27DE0D37">
      <w:pPr>
        <w:pStyle w:val="9"/>
        <w:spacing w:after="0" w:line="233" w:lineRule="exact"/>
        <w:rPr>
          <w:sz w:val="22"/>
        </w:rPr>
        <w:sectPr>
          <w:headerReference r:id="rId13" w:type="default"/>
          <w:pgSz w:w="12240" w:h="15840"/>
          <w:pgMar w:top="420" w:right="720" w:bottom="280" w:left="720" w:header="0" w:footer="0" w:gutter="0"/>
          <w:cols w:space="720" w:num="1"/>
        </w:sectPr>
      </w:pPr>
    </w:p>
    <w:p w14:paraId="35234153">
      <w:pPr>
        <w:pStyle w:val="6"/>
        <w:spacing w:before="245"/>
        <w:rPr>
          <w:b/>
          <w:sz w:val="32"/>
        </w:rPr>
      </w:pPr>
    </w:p>
    <w:p w14:paraId="0FEE97EA">
      <w:pPr>
        <w:pStyle w:val="3"/>
        <w:numPr>
          <w:ilvl w:val="1"/>
          <w:numId w:val="3"/>
        </w:numPr>
        <w:tabs>
          <w:tab w:val="left" w:pos="1264"/>
        </w:tabs>
        <w:spacing w:before="0" w:after="0" w:line="240" w:lineRule="auto"/>
        <w:ind w:left="1264" w:right="0" w:hanging="400"/>
        <w:jc w:val="left"/>
      </w:pPr>
      <w:bookmarkStart w:id="30" w:name="2.5InitialModelTrainingCode,ModelValidat"/>
      <w:bookmarkEnd w:id="30"/>
      <w:r>
        <w:rPr>
          <w:spacing w:val="-2"/>
        </w:rPr>
        <w:t>InitialModelTrainingCode,ModelValidationandEvaluation</w:t>
      </w:r>
      <w:r>
        <w:rPr>
          <w:spacing w:val="36"/>
        </w:rPr>
        <w:t xml:space="preserve"> </w:t>
      </w:r>
      <w:r>
        <w:rPr>
          <w:spacing w:val="-2"/>
        </w:rPr>
        <w:t>Report</w:t>
      </w:r>
    </w:p>
    <w:p w14:paraId="0485991D">
      <w:pPr>
        <w:spacing w:before="279" w:line="276" w:lineRule="auto"/>
        <w:ind w:left="720" w:right="2647" w:firstLine="0"/>
        <w:jc w:val="left"/>
        <w:rPr>
          <w:b/>
          <w:sz w:val="24"/>
        </w:rPr>
      </w:pPr>
      <w:bookmarkStart w:id="31" w:name="InitialModelTrainingCode,ModelValidation"/>
      <w:bookmarkEnd w:id="31"/>
      <w:r>
        <w:rPr>
          <w:b/>
          <w:sz w:val="24"/>
        </w:rPr>
        <w:t>InitialModelTrainingCode,ModelValidationandEvaluationReport</w:t>
      </w:r>
      <w:r>
        <w:rPr>
          <w:b/>
          <w:spacing w:val="-15"/>
          <w:sz w:val="24"/>
        </w:rPr>
        <w:t xml:space="preserve"> </w:t>
      </w:r>
      <w:r>
        <w:rPr>
          <w:b/>
          <w:sz w:val="24"/>
        </w:rPr>
        <w:t>Initial Model Training Code (5 marks):</w:t>
      </w:r>
    </w:p>
    <w:p w14:paraId="586ABD3E">
      <w:pPr>
        <w:pStyle w:val="6"/>
        <w:rPr>
          <w:b/>
          <w:sz w:val="12"/>
        </w:rPr>
      </w:pPr>
      <w:r>
        <w:rPr>
          <w:b/>
          <w:sz w:val="12"/>
        </w:rPr>
        <w:drawing>
          <wp:anchor distT="0" distB="0" distL="0" distR="0" simplePos="0" relativeHeight="251668480" behindDoc="1" locked="0" layoutInCell="1" allowOverlap="1">
            <wp:simplePos x="0" y="0"/>
            <wp:positionH relativeFrom="page">
              <wp:posOffset>914400</wp:posOffset>
            </wp:positionH>
            <wp:positionV relativeFrom="paragraph">
              <wp:posOffset>102870</wp:posOffset>
            </wp:positionV>
            <wp:extent cx="5969000" cy="227393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3" cstate="print"/>
                    <a:stretch>
                      <a:fillRect/>
                    </a:stretch>
                  </pic:blipFill>
                  <pic:spPr>
                    <a:xfrm>
                      <a:off x="0" y="0"/>
                      <a:ext cx="5969039" cy="2273998"/>
                    </a:xfrm>
                    <a:prstGeom prst="rect">
                      <a:avLst/>
                    </a:prstGeom>
                  </pic:spPr>
                </pic:pic>
              </a:graphicData>
            </a:graphic>
          </wp:anchor>
        </w:drawing>
      </w:r>
    </w:p>
    <w:p w14:paraId="4DE8A7AC">
      <w:pPr>
        <w:spacing w:before="192"/>
        <w:ind w:left="720" w:right="0" w:firstLine="0"/>
        <w:jc w:val="left"/>
        <w:rPr>
          <w:b/>
          <w:sz w:val="24"/>
        </w:rPr>
      </w:pPr>
      <w:r>
        <w:rPr>
          <w:b/>
          <w:spacing w:val="-2"/>
          <w:sz w:val="24"/>
        </w:rPr>
        <w:t>ModelValidationandEvaluationReport(5marks):</w:t>
      </w:r>
    </w:p>
    <w:p w14:paraId="6CE10E63">
      <w:pPr>
        <w:pStyle w:val="6"/>
        <w:spacing w:before="7"/>
        <w:rPr>
          <w:b/>
          <w:sz w:val="17"/>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1"/>
        <w:gridCol w:w="3799"/>
        <w:gridCol w:w="4519"/>
      </w:tblGrid>
      <w:tr w14:paraId="678CA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2" w:hRule="atLeast"/>
        </w:trPr>
        <w:tc>
          <w:tcPr>
            <w:tcW w:w="1201" w:type="dxa"/>
          </w:tcPr>
          <w:p w14:paraId="044E34A7">
            <w:pPr>
              <w:pStyle w:val="9"/>
              <w:rPr>
                <w:b/>
                <w:sz w:val="24"/>
              </w:rPr>
            </w:pPr>
          </w:p>
          <w:p w14:paraId="320E5145">
            <w:pPr>
              <w:pStyle w:val="9"/>
              <w:spacing w:before="121"/>
              <w:rPr>
                <w:b/>
                <w:sz w:val="24"/>
              </w:rPr>
            </w:pPr>
          </w:p>
          <w:p w14:paraId="08620B05">
            <w:pPr>
              <w:pStyle w:val="9"/>
              <w:ind w:right="249"/>
              <w:jc w:val="right"/>
              <w:rPr>
                <w:b/>
                <w:sz w:val="24"/>
              </w:rPr>
            </w:pPr>
            <w:r>
              <w:rPr>
                <w:b/>
                <w:color w:val="0D0D0D"/>
                <w:spacing w:val="-2"/>
                <w:sz w:val="24"/>
              </w:rPr>
              <w:t>Model</w:t>
            </w:r>
          </w:p>
        </w:tc>
        <w:tc>
          <w:tcPr>
            <w:tcW w:w="3799" w:type="dxa"/>
          </w:tcPr>
          <w:p w14:paraId="698F7E01">
            <w:pPr>
              <w:pStyle w:val="9"/>
              <w:rPr>
                <w:b/>
                <w:sz w:val="24"/>
              </w:rPr>
            </w:pPr>
          </w:p>
          <w:p w14:paraId="091D220B">
            <w:pPr>
              <w:pStyle w:val="9"/>
              <w:spacing w:before="121"/>
              <w:rPr>
                <w:b/>
                <w:sz w:val="24"/>
              </w:rPr>
            </w:pPr>
          </w:p>
          <w:p w14:paraId="6D1BE3C7">
            <w:pPr>
              <w:pStyle w:val="9"/>
              <w:ind w:left="26"/>
              <w:jc w:val="center"/>
              <w:rPr>
                <w:b/>
                <w:sz w:val="24"/>
              </w:rPr>
            </w:pPr>
            <w:r>
              <w:rPr>
                <w:b/>
                <w:color w:val="0D0D0D"/>
                <w:spacing w:val="-2"/>
                <w:sz w:val="24"/>
              </w:rPr>
              <w:t>Summary</w:t>
            </w:r>
          </w:p>
        </w:tc>
        <w:tc>
          <w:tcPr>
            <w:tcW w:w="4519" w:type="dxa"/>
          </w:tcPr>
          <w:p w14:paraId="05970ED9">
            <w:pPr>
              <w:pStyle w:val="9"/>
              <w:spacing w:before="80"/>
              <w:rPr>
                <w:b/>
                <w:sz w:val="24"/>
              </w:rPr>
            </w:pPr>
          </w:p>
          <w:p w14:paraId="2A1D65AD">
            <w:pPr>
              <w:pStyle w:val="9"/>
              <w:spacing w:before="1" w:line="276" w:lineRule="auto"/>
              <w:ind w:left="1870" w:right="453" w:hanging="1556"/>
              <w:rPr>
                <w:b/>
                <w:sz w:val="24"/>
              </w:rPr>
            </w:pPr>
            <w:r>
              <w:rPr>
                <w:b/>
                <w:color w:val="0D0D0D"/>
                <w:spacing w:val="-2"/>
                <w:sz w:val="24"/>
              </w:rPr>
              <w:t>TrainingandValidationPerformance Metrics</w:t>
            </w:r>
          </w:p>
        </w:tc>
      </w:tr>
      <w:tr w14:paraId="048F5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1" w:hRule="atLeast"/>
        </w:trPr>
        <w:tc>
          <w:tcPr>
            <w:tcW w:w="1201" w:type="dxa"/>
          </w:tcPr>
          <w:p w14:paraId="7D0C88E2">
            <w:pPr>
              <w:pStyle w:val="9"/>
              <w:rPr>
                <w:b/>
                <w:sz w:val="24"/>
              </w:rPr>
            </w:pPr>
          </w:p>
          <w:p w14:paraId="1D3E43DA">
            <w:pPr>
              <w:pStyle w:val="9"/>
              <w:rPr>
                <w:b/>
                <w:sz w:val="24"/>
              </w:rPr>
            </w:pPr>
          </w:p>
          <w:p w14:paraId="1F64F10D">
            <w:pPr>
              <w:pStyle w:val="9"/>
              <w:spacing w:before="61"/>
              <w:rPr>
                <w:b/>
                <w:sz w:val="24"/>
              </w:rPr>
            </w:pPr>
          </w:p>
          <w:p w14:paraId="34B65E88">
            <w:pPr>
              <w:pStyle w:val="9"/>
              <w:spacing w:before="1"/>
              <w:ind w:right="267"/>
              <w:jc w:val="right"/>
              <w:rPr>
                <w:sz w:val="24"/>
              </w:rPr>
            </w:pPr>
            <w:r>
              <w:rPr>
                <w:color w:val="0D0D0D"/>
                <w:spacing w:val="-2"/>
                <w:sz w:val="24"/>
              </w:rPr>
              <w:t>Model1</w:t>
            </w:r>
          </w:p>
        </w:tc>
        <w:tc>
          <w:tcPr>
            <w:tcW w:w="3799" w:type="dxa"/>
          </w:tcPr>
          <w:p w14:paraId="7C174C35">
            <w:pPr>
              <w:pStyle w:val="9"/>
              <w:rPr>
                <w:b/>
                <w:sz w:val="24"/>
              </w:rPr>
            </w:pPr>
          </w:p>
          <w:p w14:paraId="3868EC8C">
            <w:pPr>
              <w:pStyle w:val="9"/>
              <w:rPr>
                <w:b/>
                <w:sz w:val="24"/>
              </w:rPr>
            </w:pPr>
          </w:p>
          <w:p w14:paraId="342A9006">
            <w:pPr>
              <w:pStyle w:val="9"/>
              <w:spacing w:before="61"/>
              <w:rPr>
                <w:b/>
                <w:sz w:val="24"/>
              </w:rPr>
            </w:pPr>
          </w:p>
          <w:p w14:paraId="58935DDF">
            <w:pPr>
              <w:pStyle w:val="9"/>
              <w:spacing w:before="1"/>
              <w:ind w:left="104"/>
              <w:rPr>
                <w:sz w:val="24"/>
              </w:rPr>
            </w:pPr>
            <w:r>
              <w:rPr>
                <w:color w:val="0D0D0D"/>
                <w:sz w:val="24"/>
              </w:rPr>
              <w:t>Content-</w:t>
            </w:r>
            <w:r>
              <w:rPr>
                <w:color w:val="0D0D0D"/>
                <w:spacing w:val="-2"/>
                <w:sz w:val="24"/>
              </w:rPr>
              <w:t>basedRecommendation</w:t>
            </w:r>
          </w:p>
        </w:tc>
        <w:tc>
          <w:tcPr>
            <w:tcW w:w="4519" w:type="dxa"/>
          </w:tcPr>
          <w:p w14:paraId="4B5F4938">
            <w:pPr>
              <w:pStyle w:val="9"/>
              <w:spacing w:before="92" w:line="276" w:lineRule="auto"/>
              <w:ind w:left="104" w:right="453"/>
              <w:rPr>
                <w:sz w:val="24"/>
              </w:rPr>
            </w:pPr>
            <w:r>
              <w:rPr>
                <w:b/>
                <w:spacing w:val="-2"/>
                <w:sz w:val="24"/>
              </w:rPr>
              <w:t>TrainingMetrics-</w:t>
            </w:r>
            <w:r>
              <w:rPr>
                <w:spacing w:val="-2"/>
                <w:sz w:val="24"/>
              </w:rPr>
              <w:t xml:space="preserve">None(unsupervised,no </w:t>
            </w:r>
            <w:r>
              <w:rPr>
                <w:sz w:val="24"/>
              </w:rPr>
              <w:t>explicit training phase)</w:t>
            </w:r>
          </w:p>
          <w:p w14:paraId="35731698">
            <w:pPr>
              <w:pStyle w:val="9"/>
              <w:tabs>
                <w:tab w:val="left" w:pos="2265"/>
              </w:tabs>
              <w:spacing w:before="158" w:line="280" w:lineRule="auto"/>
              <w:ind w:left="104" w:right="453"/>
              <w:rPr>
                <w:sz w:val="24"/>
              </w:rPr>
            </w:pPr>
            <w:r>
              <w:rPr>
                <w:b/>
                <w:sz w:val="24"/>
              </w:rPr>
              <w:t>Validation Metrics</w:t>
            </w:r>
            <w:r>
              <w:rPr>
                <w:b/>
                <w:sz w:val="24"/>
              </w:rPr>
              <w:tab/>
            </w:r>
            <w:r>
              <w:rPr>
                <w:b/>
                <w:sz w:val="24"/>
              </w:rPr>
              <w:t xml:space="preserve">- </w:t>
            </w:r>
            <w:r>
              <w:rPr>
                <w:sz w:val="24"/>
              </w:rPr>
              <w:t xml:space="preserve">None </w:t>
            </w:r>
            <w:r>
              <w:rPr>
                <w:spacing w:val="-2"/>
                <w:sz w:val="24"/>
              </w:rPr>
              <w:t>(recommendationsareinspectedmanually)</w:t>
            </w:r>
          </w:p>
        </w:tc>
      </w:tr>
    </w:tbl>
    <w:p w14:paraId="7AB17071">
      <w:pPr>
        <w:pStyle w:val="9"/>
        <w:spacing w:after="0" w:line="280" w:lineRule="auto"/>
        <w:rPr>
          <w:sz w:val="24"/>
        </w:rPr>
        <w:sectPr>
          <w:headerReference r:id="rId14" w:type="default"/>
          <w:pgSz w:w="12240" w:h="15840"/>
          <w:pgMar w:top="1140" w:right="720" w:bottom="280" w:left="720" w:header="422" w:footer="0" w:gutter="0"/>
          <w:cols w:space="720" w:num="1"/>
        </w:sectPr>
      </w:pPr>
    </w:p>
    <w:p w14:paraId="1E80BC85">
      <w:pPr>
        <w:pStyle w:val="6"/>
        <w:spacing w:before="267"/>
        <w:rPr>
          <w:b/>
          <w:sz w:val="36"/>
        </w:rPr>
      </w:pPr>
    </w:p>
    <w:p w14:paraId="596BDB10">
      <w:pPr>
        <w:pStyle w:val="2"/>
        <w:ind w:left="94" w:right="89"/>
      </w:pPr>
      <w:bookmarkStart w:id="32" w:name="3ModelOptimizationandTuning Phase"/>
      <w:bookmarkEnd w:id="32"/>
      <w:r>
        <w:t>3ModelOptimizationandTuning</w:t>
      </w:r>
      <w:r>
        <w:rPr>
          <w:spacing w:val="-11"/>
        </w:rPr>
        <w:t xml:space="preserve"> </w:t>
      </w:r>
      <w:r>
        <w:rPr>
          <w:spacing w:val="-2"/>
        </w:rPr>
        <w:t>Phase</w:t>
      </w:r>
    </w:p>
    <w:p w14:paraId="6CC61206">
      <w:pPr>
        <w:pStyle w:val="3"/>
        <w:spacing w:before="267"/>
        <w:ind w:left="0" w:right="176"/>
      </w:pPr>
      <w:bookmarkStart w:id="33" w:name="3.1TunningDocumentation"/>
      <w:bookmarkEnd w:id="33"/>
      <w:r>
        <w:rPr>
          <w:spacing w:val="-2"/>
        </w:rPr>
        <w:t>3.1TunningDocumentation</w:t>
      </w:r>
    </w:p>
    <w:p w14:paraId="34A18E68">
      <w:pPr>
        <w:spacing w:before="283"/>
        <w:ind w:left="720" w:right="0" w:firstLine="0"/>
        <w:jc w:val="left"/>
        <w:rPr>
          <w:b/>
          <w:sz w:val="24"/>
        </w:rPr>
      </w:pPr>
      <w:bookmarkStart w:id="34" w:name="HyperparameterTuning"/>
      <w:bookmarkEnd w:id="34"/>
      <w:r>
        <w:rPr>
          <w:b/>
          <w:spacing w:val="-2"/>
          <w:sz w:val="24"/>
        </w:rPr>
        <w:t>HyperparameterTuning</w:t>
      </w:r>
    </w:p>
    <w:p w14:paraId="5C059E25">
      <w:pPr>
        <w:pStyle w:val="6"/>
        <w:spacing w:before="49"/>
        <w:rPr>
          <w:b/>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2"/>
        <w:gridCol w:w="7471"/>
      </w:tblGrid>
      <w:tr w14:paraId="7A97A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1772" w:type="dxa"/>
          </w:tcPr>
          <w:p w14:paraId="2832D3D5">
            <w:pPr>
              <w:pStyle w:val="9"/>
              <w:spacing w:before="159"/>
              <w:ind w:left="561"/>
              <w:rPr>
                <w:b/>
                <w:sz w:val="24"/>
              </w:rPr>
            </w:pPr>
            <w:r>
              <w:rPr>
                <w:b/>
                <w:spacing w:val="-2"/>
                <w:sz w:val="24"/>
              </w:rPr>
              <w:t>Model</w:t>
            </w:r>
          </w:p>
        </w:tc>
        <w:tc>
          <w:tcPr>
            <w:tcW w:w="7471" w:type="dxa"/>
          </w:tcPr>
          <w:p w14:paraId="1081D432">
            <w:pPr>
              <w:pStyle w:val="9"/>
              <w:spacing w:before="159"/>
              <w:ind w:left="5"/>
              <w:jc w:val="center"/>
              <w:rPr>
                <w:b/>
                <w:sz w:val="24"/>
              </w:rPr>
            </w:pPr>
            <w:r>
              <w:rPr>
                <w:b/>
                <w:spacing w:val="-2"/>
                <w:sz w:val="24"/>
              </w:rPr>
              <w:t>TunedHyperparameters</w:t>
            </w:r>
          </w:p>
        </w:tc>
      </w:tr>
      <w:tr w14:paraId="1FB75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3" w:hRule="atLeast"/>
        </w:trPr>
        <w:tc>
          <w:tcPr>
            <w:tcW w:w="1772" w:type="dxa"/>
          </w:tcPr>
          <w:p w14:paraId="04AB08E7">
            <w:pPr>
              <w:pStyle w:val="9"/>
              <w:rPr>
                <w:b/>
                <w:sz w:val="24"/>
              </w:rPr>
            </w:pPr>
          </w:p>
          <w:p w14:paraId="4DCAE717">
            <w:pPr>
              <w:pStyle w:val="9"/>
              <w:rPr>
                <w:b/>
                <w:sz w:val="24"/>
              </w:rPr>
            </w:pPr>
          </w:p>
          <w:p w14:paraId="1CF4B5D5">
            <w:pPr>
              <w:pStyle w:val="9"/>
              <w:rPr>
                <w:b/>
                <w:sz w:val="24"/>
              </w:rPr>
            </w:pPr>
          </w:p>
          <w:p w14:paraId="37EA6224">
            <w:pPr>
              <w:pStyle w:val="9"/>
              <w:rPr>
                <w:b/>
                <w:sz w:val="24"/>
              </w:rPr>
            </w:pPr>
          </w:p>
          <w:p w14:paraId="4326FB55">
            <w:pPr>
              <w:pStyle w:val="9"/>
              <w:rPr>
                <w:b/>
                <w:sz w:val="24"/>
              </w:rPr>
            </w:pPr>
          </w:p>
          <w:p w14:paraId="07C1BA11">
            <w:pPr>
              <w:pStyle w:val="9"/>
              <w:rPr>
                <w:b/>
                <w:sz w:val="24"/>
              </w:rPr>
            </w:pPr>
          </w:p>
          <w:p w14:paraId="1D57BA7A">
            <w:pPr>
              <w:pStyle w:val="9"/>
              <w:rPr>
                <w:b/>
                <w:sz w:val="24"/>
              </w:rPr>
            </w:pPr>
          </w:p>
          <w:p w14:paraId="07A47C24">
            <w:pPr>
              <w:pStyle w:val="9"/>
              <w:rPr>
                <w:b/>
                <w:sz w:val="24"/>
              </w:rPr>
            </w:pPr>
          </w:p>
          <w:p w14:paraId="528DAAB4">
            <w:pPr>
              <w:pStyle w:val="9"/>
              <w:rPr>
                <w:b/>
                <w:sz w:val="24"/>
              </w:rPr>
            </w:pPr>
          </w:p>
          <w:p w14:paraId="261F80D4">
            <w:pPr>
              <w:pStyle w:val="9"/>
              <w:rPr>
                <w:b/>
                <w:sz w:val="24"/>
              </w:rPr>
            </w:pPr>
          </w:p>
          <w:p w14:paraId="1875B823">
            <w:pPr>
              <w:pStyle w:val="9"/>
              <w:rPr>
                <w:b/>
                <w:sz w:val="24"/>
              </w:rPr>
            </w:pPr>
          </w:p>
          <w:p w14:paraId="449F5364">
            <w:pPr>
              <w:pStyle w:val="9"/>
              <w:spacing w:before="132"/>
              <w:rPr>
                <w:b/>
                <w:sz w:val="24"/>
              </w:rPr>
            </w:pPr>
          </w:p>
          <w:p w14:paraId="62AAD410">
            <w:pPr>
              <w:pStyle w:val="9"/>
              <w:spacing w:line="410" w:lineRule="auto"/>
              <w:ind w:left="186" w:right="166" w:hanging="7"/>
              <w:jc w:val="center"/>
              <w:rPr>
                <w:sz w:val="24"/>
              </w:rPr>
            </w:pPr>
            <w:r>
              <w:rPr>
                <w:sz w:val="24"/>
              </w:rPr>
              <w:t xml:space="preserve">Model 1: </w:t>
            </w:r>
            <w:r>
              <w:rPr>
                <w:spacing w:val="-4"/>
                <w:sz w:val="24"/>
              </w:rPr>
              <w:t xml:space="preserve">Content-Based </w:t>
            </w:r>
            <w:r>
              <w:rPr>
                <w:spacing w:val="-2"/>
                <w:sz w:val="24"/>
              </w:rPr>
              <w:t>Filtering</w:t>
            </w:r>
          </w:p>
        </w:tc>
        <w:tc>
          <w:tcPr>
            <w:tcW w:w="7471" w:type="dxa"/>
          </w:tcPr>
          <w:p w14:paraId="062839A7">
            <w:pPr>
              <w:pStyle w:val="9"/>
              <w:numPr>
                <w:ilvl w:val="0"/>
                <w:numId w:val="6"/>
              </w:numPr>
              <w:tabs>
                <w:tab w:val="left" w:pos="238"/>
              </w:tabs>
              <w:spacing w:before="97" w:after="0" w:line="273" w:lineRule="auto"/>
              <w:ind w:left="100" w:right="566" w:firstLine="0"/>
              <w:jc w:val="left"/>
              <w:rPr>
                <w:sz w:val="24"/>
              </w:rPr>
            </w:pPr>
            <w:r>
              <w:rPr>
                <w:b/>
                <w:spacing w:val="-2"/>
                <w:sz w:val="24"/>
              </w:rPr>
              <w:t>SimilarityMetric:</w:t>
            </w:r>
            <w:r>
              <w:rPr>
                <w:spacing w:val="-2"/>
                <w:sz w:val="24"/>
              </w:rPr>
              <w:t xml:space="preserve">Cosinesimilaritywasusedastheprimarymetricto </w:t>
            </w:r>
            <w:r>
              <w:rPr>
                <w:sz w:val="24"/>
              </w:rPr>
              <w:t>compute</w:t>
            </w:r>
            <w:r>
              <w:rPr>
                <w:spacing w:val="-5"/>
                <w:sz w:val="24"/>
              </w:rPr>
              <w:t xml:space="preserve"> </w:t>
            </w:r>
            <w:r>
              <w:rPr>
                <w:sz w:val="24"/>
              </w:rPr>
              <w:t>similarity</w:t>
            </w:r>
            <w:r>
              <w:rPr>
                <w:spacing w:val="-9"/>
                <w:sz w:val="24"/>
              </w:rPr>
              <w:t xml:space="preserve"> </w:t>
            </w:r>
            <w:r>
              <w:rPr>
                <w:sz w:val="24"/>
              </w:rPr>
              <w:t>between</w:t>
            </w:r>
            <w:r>
              <w:rPr>
                <w:spacing w:val="-9"/>
                <w:sz w:val="24"/>
              </w:rPr>
              <w:t xml:space="preserve"> </w:t>
            </w:r>
            <w:r>
              <w:rPr>
                <w:sz w:val="24"/>
              </w:rPr>
              <w:t>restaurants</w:t>
            </w:r>
            <w:r>
              <w:rPr>
                <w:spacing w:val="-6"/>
                <w:sz w:val="24"/>
              </w:rPr>
              <w:t xml:space="preserve"> </w:t>
            </w:r>
            <w:r>
              <w:rPr>
                <w:sz w:val="24"/>
              </w:rPr>
              <w:t>based</w:t>
            </w:r>
            <w:r>
              <w:rPr>
                <w:spacing w:val="-4"/>
                <w:sz w:val="24"/>
              </w:rPr>
              <w:t xml:space="preserve"> </w:t>
            </w:r>
            <w:r>
              <w:rPr>
                <w:sz w:val="24"/>
              </w:rPr>
              <w:t>on</w:t>
            </w:r>
            <w:r>
              <w:rPr>
                <w:spacing w:val="-9"/>
                <w:sz w:val="24"/>
              </w:rPr>
              <w:t xml:space="preserve"> </w:t>
            </w:r>
            <w:r>
              <w:rPr>
                <w:sz w:val="24"/>
              </w:rPr>
              <w:t>features</w:t>
            </w:r>
            <w:r>
              <w:rPr>
                <w:spacing w:val="-6"/>
                <w:sz w:val="24"/>
              </w:rPr>
              <w:t xml:space="preserve"> </w:t>
            </w:r>
            <w:r>
              <w:rPr>
                <w:sz w:val="24"/>
              </w:rPr>
              <w:t>like</w:t>
            </w:r>
            <w:r>
              <w:rPr>
                <w:spacing w:val="-5"/>
                <w:sz w:val="24"/>
              </w:rPr>
              <w:t xml:space="preserve"> </w:t>
            </w:r>
            <w:r>
              <w:rPr>
                <w:sz w:val="24"/>
              </w:rPr>
              <w:t>cuisines, rating, and cost.</w:t>
            </w:r>
          </w:p>
          <w:p w14:paraId="4DC10488">
            <w:pPr>
              <w:pStyle w:val="9"/>
              <w:numPr>
                <w:ilvl w:val="0"/>
                <w:numId w:val="6"/>
              </w:numPr>
              <w:tabs>
                <w:tab w:val="left" w:pos="238"/>
              </w:tabs>
              <w:spacing w:before="2" w:after="0" w:line="280" w:lineRule="auto"/>
              <w:ind w:left="100" w:right="1339" w:firstLine="0"/>
              <w:jc w:val="left"/>
              <w:rPr>
                <w:sz w:val="24"/>
              </w:rPr>
            </w:pPr>
            <w:r>
              <w:rPr>
                <w:b/>
                <w:spacing w:val="-2"/>
                <w:sz w:val="24"/>
              </w:rPr>
              <w:t>TopNRecommendations:</w:t>
            </w:r>
            <w:r>
              <w:rPr>
                <w:spacing w:val="-2"/>
                <w:sz w:val="24"/>
              </w:rPr>
              <w:t xml:space="preserve">Thenumberoftopsimilarrestaurants </w:t>
            </w:r>
            <w:r>
              <w:rPr>
                <w:sz w:val="24"/>
              </w:rPr>
              <w:t>returned was tested with values like 5, 10, and 15.</w:t>
            </w:r>
          </w:p>
          <w:p w14:paraId="48D7C1E5">
            <w:pPr>
              <w:pStyle w:val="9"/>
              <w:spacing w:before="9"/>
              <w:rPr>
                <w:b/>
                <w:sz w:val="13"/>
              </w:rPr>
            </w:pPr>
          </w:p>
          <w:p w14:paraId="45E16151">
            <w:pPr>
              <w:pStyle w:val="9"/>
              <w:ind w:left="101"/>
              <w:rPr>
                <w:sz w:val="20"/>
              </w:rPr>
            </w:pPr>
            <w:r>
              <w:rPr>
                <w:sz w:val="20"/>
              </w:rPr>
              <w:drawing>
                <wp:inline distT="0" distB="0" distL="0" distR="0">
                  <wp:extent cx="4646295" cy="403987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4" cstate="print"/>
                          <a:stretch>
                            <a:fillRect/>
                          </a:stretch>
                        </pic:blipFill>
                        <pic:spPr>
                          <a:xfrm>
                            <a:off x="0" y="0"/>
                            <a:ext cx="4646733" cy="4040124"/>
                          </a:xfrm>
                          <a:prstGeom prst="rect">
                            <a:avLst/>
                          </a:prstGeom>
                        </pic:spPr>
                      </pic:pic>
                    </a:graphicData>
                  </a:graphic>
                </wp:inline>
              </w:drawing>
            </w:r>
          </w:p>
          <w:p w14:paraId="71807A8D">
            <w:pPr>
              <w:pStyle w:val="9"/>
              <w:spacing w:before="43"/>
              <w:rPr>
                <w:b/>
                <w:sz w:val="20"/>
              </w:rPr>
            </w:pPr>
          </w:p>
        </w:tc>
      </w:tr>
    </w:tbl>
    <w:p w14:paraId="42DC68DD">
      <w:pPr>
        <w:pStyle w:val="9"/>
        <w:spacing w:after="0"/>
        <w:rPr>
          <w:b/>
          <w:sz w:val="20"/>
        </w:rPr>
        <w:sectPr>
          <w:pgSz w:w="12240" w:h="15840"/>
          <w:pgMar w:top="1140" w:right="720" w:bottom="280" w:left="720" w:header="422" w:footer="0" w:gutter="0"/>
          <w:cols w:space="720" w:num="1"/>
        </w:sectPr>
      </w:pPr>
    </w:p>
    <w:p w14:paraId="768AC0B5">
      <w:pPr>
        <w:pStyle w:val="6"/>
        <w:rPr>
          <w:b/>
          <w:sz w:val="20"/>
        </w:rPr>
      </w:pPr>
      <w:r>
        <w:rPr>
          <w:b/>
          <w:sz w:val="20"/>
        </w:rPr>
        <mc:AlternateContent>
          <mc:Choice Requires="wpg">
            <w:drawing>
              <wp:anchor distT="0" distB="0" distL="0" distR="0" simplePos="0" relativeHeight="251662336" behindDoc="0" locked="0" layoutInCell="1" allowOverlap="1">
                <wp:simplePos x="0" y="0"/>
                <wp:positionH relativeFrom="page">
                  <wp:posOffset>359410</wp:posOffset>
                </wp:positionH>
                <wp:positionV relativeFrom="page">
                  <wp:posOffset>266700</wp:posOffset>
                </wp:positionV>
                <wp:extent cx="7056120" cy="468630"/>
                <wp:effectExtent l="0" t="0" r="0" b="0"/>
                <wp:wrapNone/>
                <wp:docPr id="47" name="Group 47"/>
                <wp:cNvGraphicFramePr/>
                <a:graphic xmlns:a="http://schemas.openxmlformats.org/drawingml/2006/main">
                  <a:graphicData uri="http://schemas.microsoft.com/office/word/2010/wordprocessingGroup">
                    <wpg:wgp>
                      <wpg:cNvGrpSpPr/>
                      <wpg:grpSpPr>
                        <a:xfrm>
                          <a:off x="0" y="0"/>
                          <a:ext cx="7056120" cy="468630"/>
                          <a:chOff x="0" y="0"/>
                          <a:chExt cx="7056120" cy="468630"/>
                        </a:xfrm>
                      </wpg:grpSpPr>
                      <pic:pic xmlns:pic="http://schemas.openxmlformats.org/drawingml/2006/picture">
                        <pic:nvPicPr>
                          <pic:cNvPr id="48" name="Image 48"/>
                          <pic:cNvPicPr/>
                        </pic:nvPicPr>
                        <pic:blipFill>
                          <a:blip r:embed="rId35" cstate="print"/>
                          <a:stretch>
                            <a:fillRect/>
                          </a:stretch>
                        </pic:blipFill>
                        <pic:spPr>
                          <a:xfrm>
                            <a:off x="5795390" y="111785"/>
                            <a:ext cx="1018540" cy="293217"/>
                          </a:xfrm>
                          <a:prstGeom prst="rect">
                            <a:avLst/>
                          </a:prstGeom>
                        </pic:spPr>
                      </pic:pic>
                      <pic:pic xmlns:pic="http://schemas.openxmlformats.org/drawingml/2006/picture">
                        <pic:nvPicPr>
                          <pic:cNvPr id="49" name="Image 49"/>
                          <pic:cNvPicPr/>
                        </pic:nvPicPr>
                        <pic:blipFill>
                          <a:blip r:embed="rId36" cstate="print"/>
                          <a:stretch>
                            <a:fillRect/>
                          </a:stretch>
                        </pic:blipFill>
                        <pic:spPr>
                          <a:xfrm>
                            <a:off x="170561" y="0"/>
                            <a:ext cx="1632585" cy="468629"/>
                          </a:xfrm>
                          <a:prstGeom prst="rect">
                            <a:avLst/>
                          </a:prstGeom>
                        </pic:spPr>
                      </pic:pic>
                      <wps:wsp>
                        <wps:cNvPr id="50" name="Graphic 50"/>
                        <wps:cNvSpPr/>
                        <wps:spPr>
                          <a:xfrm>
                            <a:off x="0" y="38100"/>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pt;height:36.9pt;width:555.6pt;mso-position-horizontal-relative:page;mso-position-vertical-relative:page;z-index:251662336;mso-width-relative:page;mso-height-relative:page;" coordsize="7056120,468630" o:gfxdata="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">
                <o:lock v:ext="edit" aspectratio="f"/>
                <v:shape id="Image 48" o:spid="_x0000_s1026" o:spt="75" type="#_x0000_t75" style="position:absolute;left:5795390;top:111785;height:293217;width:1018540;" filled="f" o:preferrelative="t" stroked="f" coordsize="21600,21600" o:gfxdata="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wX8VktwAAANsAAAAP&#10;AAAAAAAAAAEAIAAAACIAAABkcnMvZG93bnJldi54bWxQSwECFAAUAAAACACHTuJAMy8FnjsAAAA5&#10;AAAAEAAAAAAAAAABACAAAAAGAQAAZHJzL3NoYXBleG1sLnhtbFBLBQYAAAAABgAGAFsBAACwAwAA&#10;AAA=&#10;">
                  <v:fill on="f" focussize="0,0"/>
                  <v:stroke on="f"/>
                  <v:imagedata r:id="rId35" o:title=""/>
                  <o:lock v:ext="edit" aspectratio="f"/>
                </v:shape>
                <v:shape id="Image 49" o:spid="_x0000_s1026" o:spt="75" type="#_x0000_t75" style="position:absolute;left:170561;top:0;height:468629;width:1632585;" filled="f" o:preferrelative="t" stroked="f" coordsize="21600,21600" o:gfxdata="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IYZb4A&#10;AADbAAAADwAAAAAAAAABACAAAAAiAAAAZHJzL2Rvd25yZXYueG1sUEsBAhQAFAAAAAgAh07iQDMv&#10;BZ47AAAAOQAAABAAAAAAAAAAAQAgAAAADQEAAGRycy9zaGFwZXhtbC54bWxQSwUGAAAAAAYABgBb&#10;AQAAtwMAAAAA&#10;">
                  <v:fill on="f" focussize="0,0"/>
                  <v:stroke on="f"/>
                  <v:imagedata r:id="rId36" o:title=""/>
                  <o:lock v:ext="edit" aspectratio="f"/>
                </v:shape>
                <v:shape id="Graphic 50" o:spid="_x0000_s1026" o:spt="100" style="position:absolute;left:0;top:38100;height:55244;width:7056120;" fillcolor="#FFFFFF" filled="t" stroked="f" coordsize="7056120,55244" o:gfxdata="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6XPjrsAAADb&#10;AAAADwAAAAAAAAABACAAAAAiAAAAZHJzL2Rvd25yZXYueG1sUEsBAhQAFAAAAAgAh07iQDMvBZ47&#10;AAAAOQAAABAAAAAAAAAAAQAgAAAACgEAAGRycy9zaGFwZXhtbC54bWxQSwUGAAAAAAYABgBbAQAA&#10;tAMAAAAA&#10;" path="m7055866,0l0,0,0,54864,7055866,54864,7055866,0xe">
                  <v:fill on="t" focussize="0,0"/>
                  <v:stroke on="f"/>
                  <v:imagedata o:title=""/>
                  <o:lock v:ext="edit" aspectratio="f"/>
                  <v:textbox inset="0mm,0mm,0mm,0mm"/>
                </v:shape>
              </v:group>
            </w:pict>
          </mc:Fallback>
        </mc:AlternateContent>
      </w:r>
    </w:p>
    <w:p w14:paraId="6309B6AF">
      <w:pPr>
        <w:pStyle w:val="6"/>
        <w:rPr>
          <w:b/>
          <w:sz w:val="20"/>
        </w:rPr>
      </w:pPr>
    </w:p>
    <w:p w14:paraId="0AADD2DF">
      <w:pPr>
        <w:pStyle w:val="6"/>
        <w:rPr>
          <w:b/>
          <w:sz w:val="20"/>
        </w:rPr>
      </w:pPr>
    </w:p>
    <w:p w14:paraId="06EFB64B">
      <w:pPr>
        <w:pStyle w:val="6"/>
        <w:rPr>
          <w:b/>
          <w:sz w:val="20"/>
        </w:rPr>
      </w:pPr>
    </w:p>
    <w:p w14:paraId="4E886F6C">
      <w:pPr>
        <w:pStyle w:val="6"/>
        <w:spacing w:before="177"/>
        <w:rPr>
          <w:b/>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2"/>
        <w:gridCol w:w="7471"/>
      </w:tblGrid>
      <w:tr w14:paraId="06D8C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6" w:hRule="atLeast"/>
        </w:trPr>
        <w:tc>
          <w:tcPr>
            <w:tcW w:w="1772" w:type="dxa"/>
          </w:tcPr>
          <w:p w14:paraId="427CE85A">
            <w:pPr>
              <w:pStyle w:val="9"/>
              <w:rPr>
                <w:b/>
                <w:sz w:val="24"/>
              </w:rPr>
            </w:pPr>
          </w:p>
          <w:p w14:paraId="45F82C1E">
            <w:pPr>
              <w:pStyle w:val="9"/>
              <w:spacing w:before="25"/>
              <w:rPr>
                <w:b/>
                <w:sz w:val="24"/>
              </w:rPr>
            </w:pPr>
          </w:p>
          <w:p w14:paraId="2812BA46">
            <w:pPr>
              <w:pStyle w:val="9"/>
              <w:spacing w:before="1" w:line="408" w:lineRule="auto"/>
              <w:ind w:left="249" w:right="234" w:hanging="1"/>
              <w:jc w:val="center"/>
              <w:rPr>
                <w:sz w:val="24"/>
              </w:rPr>
            </w:pPr>
            <w:r>
              <w:rPr>
                <w:sz w:val="24"/>
              </w:rPr>
              <w:t xml:space="preserve">Model 2: </w:t>
            </w:r>
            <w:r>
              <w:rPr>
                <w:spacing w:val="-4"/>
                <w:sz w:val="24"/>
              </w:rPr>
              <w:t xml:space="preserve">Collaborative </w:t>
            </w:r>
            <w:r>
              <w:rPr>
                <w:spacing w:val="-2"/>
                <w:sz w:val="24"/>
              </w:rPr>
              <w:t>Filtering</w:t>
            </w:r>
          </w:p>
        </w:tc>
        <w:tc>
          <w:tcPr>
            <w:tcW w:w="7471" w:type="dxa"/>
          </w:tcPr>
          <w:p w14:paraId="03F8E29D">
            <w:pPr>
              <w:pStyle w:val="9"/>
              <w:numPr>
                <w:ilvl w:val="0"/>
                <w:numId w:val="7"/>
              </w:numPr>
              <w:tabs>
                <w:tab w:val="left" w:pos="238"/>
              </w:tabs>
              <w:spacing w:before="92" w:after="0" w:line="276" w:lineRule="auto"/>
              <w:ind w:left="100" w:right="1025" w:firstLine="0"/>
              <w:jc w:val="left"/>
              <w:rPr>
                <w:sz w:val="24"/>
              </w:rPr>
            </w:pPr>
            <w:r>
              <w:rPr>
                <w:b/>
                <w:spacing w:val="-2"/>
                <w:sz w:val="24"/>
              </w:rPr>
              <w:t>Algorithm:</w:t>
            </w:r>
            <w:r>
              <w:rPr>
                <w:spacing w:val="-2"/>
                <w:sz w:val="24"/>
              </w:rPr>
              <w:t>SVD(SingularValueDecomposition)fromtheSurprise library.</w:t>
            </w:r>
          </w:p>
          <w:p w14:paraId="0469C2D1">
            <w:pPr>
              <w:pStyle w:val="9"/>
              <w:numPr>
                <w:ilvl w:val="0"/>
                <w:numId w:val="7"/>
              </w:numPr>
              <w:tabs>
                <w:tab w:val="left" w:pos="238"/>
              </w:tabs>
              <w:spacing w:before="4" w:after="0" w:line="240" w:lineRule="auto"/>
              <w:ind w:left="238" w:right="0" w:hanging="138"/>
              <w:jc w:val="left"/>
              <w:rPr>
                <w:sz w:val="24"/>
              </w:rPr>
            </w:pPr>
            <w:r>
              <w:rPr>
                <w:b/>
                <w:sz w:val="24"/>
              </w:rPr>
              <w:t>LearningRate:</w:t>
            </w:r>
            <w:r>
              <w:rPr>
                <w:sz w:val="24"/>
              </w:rPr>
              <w:t>Tuned</w:t>
            </w:r>
            <w:r>
              <w:rPr>
                <w:spacing w:val="-7"/>
                <w:sz w:val="24"/>
              </w:rPr>
              <w:t xml:space="preserve"> </w:t>
            </w:r>
            <w:r>
              <w:rPr>
                <w:spacing w:val="-2"/>
                <w:sz w:val="24"/>
              </w:rPr>
              <w:t>valuessuchas0.005,0.01,and0.02weretested.</w:t>
            </w:r>
          </w:p>
          <w:p w14:paraId="31C9AA7A">
            <w:pPr>
              <w:pStyle w:val="9"/>
              <w:numPr>
                <w:ilvl w:val="0"/>
                <w:numId w:val="7"/>
              </w:numPr>
              <w:tabs>
                <w:tab w:val="left" w:pos="238"/>
              </w:tabs>
              <w:spacing w:before="41" w:after="0" w:line="276" w:lineRule="auto"/>
              <w:ind w:left="100" w:right="1393" w:firstLine="0"/>
              <w:jc w:val="left"/>
              <w:rPr>
                <w:sz w:val="24"/>
              </w:rPr>
            </w:pPr>
            <w:r>
              <w:rPr>
                <w:b/>
                <w:spacing w:val="-2"/>
                <w:sz w:val="24"/>
              </w:rPr>
              <w:t>Regularization:</w:t>
            </w:r>
            <w:r>
              <w:rPr>
                <w:spacing w:val="-2"/>
                <w:sz w:val="24"/>
              </w:rPr>
              <w:t>Parameterssuchas0.02,0.05weretriedtoavoid overfitting.</w:t>
            </w:r>
          </w:p>
          <w:p w14:paraId="50A795D8">
            <w:pPr>
              <w:pStyle w:val="9"/>
              <w:numPr>
                <w:ilvl w:val="0"/>
                <w:numId w:val="7"/>
              </w:numPr>
              <w:tabs>
                <w:tab w:val="left" w:pos="238"/>
              </w:tabs>
              <w:spacing w:before="4" w:after="0" w:line="240" w:lineRule="auto"/>
              <w:ind w:left="238" w:right="0" w:hanging="138"/>
              <w:jc w:val="left"/>
              <w:rPr>
                <w:sz w:val="24"/>
              </w:rPr>
            </w:pPr>
            <w:r>
              <w:rPr>
                <w:b/>
                <w:sz w:val="24"/>
              </w:rPr>
              <w:t>NumberofEpochs:</w:t>
            </w:r>
            <w:r>
              <w:rPr>
                <w:b/>
                <w:spacing w:val="-6"/>
                <w:sz w:val="24"/>
              </w:rPr>
              <w:t xml:space="preserve"> </w:t>
            </w:r>
            <w:r>
              <w:rPr>
                <w:sz w:val="24"/>
              </w:rPr>
              <w:t>Adjustedbetween20</w:t>
            </w:r>
            <w:r>
              <w:rPr>
                <w:spacing w:val="-5"/>
                <w:sz w:val="24"/>
              </w:rPr>
              <w:t xml:space="preserve"> </w:t>
            </w:r>
            <w:r>
              <w:rPr>
                <w:sz w:val="24"/>
              </w:rPr>
              <w:t>and100</w:t>
            </w:r>
            <w:r>
              <w:rPr>
                <w:spacing w:val="-4"/>
                <w:sz w:val="24"/>
              </w:rPr>
              <w:t xml:space="preserve"> </w:t>
            </w:r>
            <w:r>
              <w:rPr>
                <w:spacing w:val="-2"/>
                <w:sz w:val="24"/>
              </w:rPr>
              <w:t>epochs.</w:t>
            </w:r>
          </w:p>
        </w:tc>
      </w:tr>
    </w:tbl>
    <w:p w14:paraId="3E16CFAD">
      <w:pPr>
        <w:pStyle w:val="6"/>
        <w:spacing w:before="243"/>
        <w:rPr>
          <w:b/>
        </w:rPr>
      </w:pPr>
    </w:p>
    <w:p w14:paraId="635C3BC9">
      <w:pPr>
        <w:pStyle w:val="6"/>
        <w:ind w:left="720"/>
      </w:pPr>
      <w:r>
        <w:rPr>
          <w:spacing w:val="-2"/>
        </w:rPr>
        <w:t>FinalModelSelectionJustification</w:t>
      </w:r>
    </w:p>
    <w:p w14:paraId="32A3E8B9">
      <w:pPr>
        <w:pStyle w:val="6"/>
      </w:pPr>
    </w:p>
    <w:p w14:paraId="7CF1EFD1">
      <w:pPr>
        <w:pStyle w:val="6"/>
        <w:spacing w:before="13"/>
      </w:pPr>
    </w:p>
    <w:p w14:paraId="702AEC9E">
      <w:pPr>
        <w:spacing w:before="0"/>
        <w:ind w:left="720" w:right="0" w:firstLine="0"/>
        <w:jc w:val="left"/>
        <w:rPr>
          <w:b/>
          <w:sz w:val="24"/>
        </w:rPr>
      </w:pPr>
      <w:bookmarkStart w:id="35" w:name="FinalModelSelection Justification:"/>
      <w:bookmarkEnd w:id="35"/>
      <w:r>
        <w:rPr>
          <w:b/>
          <w:sz w:val="24"/>
        </w:rPr>
        <w:t>FinalModelSelection</w:t>
      </w:r>
      <w:r>
        <w:rPr>
          <w:b/>
          <w:spacing w:val="-7"/>
          <w:sz w:val="24"/>
        </w:rPr>
        <w:t xml:space="preserve"> </w:t>
      </w:r>
      <w:r>
        <w:rPr>
          <w:b/>
          <w:spacing w:val="-2"/>
          <w:sz w:val="24"/>
        </w:rPr>
        <w:t>Justification:</w:t>
      </w:r>
    </w:p>
    <w:p w14:paraId="2ACF106A">
      <w:pPr>
        <w:pStyle w:val="6"/>
        <w:spacing w:before="16"/>
        <w:rPr>
          <w:b/>
          <w:sz w:val="20"/>
        </w:rPr>
      </w:pPr>
    </w:p>
    <w:tbl>
      <w:tblPr>
        <w:tblStyle w:val="5"/>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7"/>
        <w:gridCol w:w="7120"/>
      </w:tblGrid>
      <w:tr w14:paraId="0595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47" w:type="dxa"/>
          </w:tcPr>
          <w:p w14:paraId="31273BF3">
            <w:pPr>
              <w:pStyle w:val="9"/>
              <w:spacing w:before="164"/>
              <w:ind w:left="504"/>
              <w:rPr>
                <w:b/>
                <w:sz w:val="24"/>
              </w:rPr>
            </w:pPr>
            <w:r>
              <w:rPr>
                <w:b/>
                <w:sz w:val="24"/>
              </w:rPr>
              <w:t>Final</w:t>
            </w:r>
            <w:r>
              <w:rPr>
                <w:b/>
                <w:spacing w:val="-6"/>
                <w:sz w:val="24"/>
              </w:rPr>
              <w:t xml:space="preserve"> </w:t>
            </w:r>
            <w:r>
              <w:rPr>
                <w:b/>
                <w:spacing w:val="-2"/>
                <w:sz w:val="24"/>
              </w:rPr>
              <w:t>Model</w:t>
            </w:r>
          </w:p>
        </w:tc>
        <w:tc>
          <w:tcPr>
            <w:tcW w:w="7120" w:type="dxa"/>
          </w:tcPr>
          <w:p w14:paraId="1D0E2F0F">
            <w:pPr>
              <w:pStyle w:val="9"/>
              <w:spacing w:before="164"/>
              <w:ind w:left="10"/>
              <w:jc w:val="center"/>
              <w:rPr>
                <w:b/>
                <w:sz w:val="24"/>
              </w:rPr>
            </w:pPr>
            <w:r>
              <w:rPr>
                <w:b/>
                <w:spacing w:val="-2"/>
                <w:sz w:val="24"/>
              </w:rPr>
              <w:t>Reasoning</w:t>
            </w:r>
          </w:p>
        </w:tc>
      </w:tr>
      <w:tr w14:paraId="4ADA3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247" w:type="dxa"/>
          </w:tcPr>
          <w:p w14:paraId="3E3F299D">
            <w:pPr>
              <w:pStyle w:val="9"/>
              <w:spacing w:before="102" w:line="408" w:lineRule="auto"/>
              <w:ind w:left="388" w:hanging="149"/>
              <w:rPr>
                <w:sz w:val="24"/>
              </w:rPr>
            </w:pPr>
            <w:r>
              <w:rPr>
                <w:spacing w:val="-2"/>
                <w:sz w:val="24"/>
              </w:rPr>
              <w:t xml:space="preserve">Model1:Content- </w:t>
            </w:r>
            <w:r>
              <w:rPr>
                <w:sz w:val="24"/>
              </w:rPr>
              <w:t>Based</w:t>
            </w:r>
            <w:r>
              <w:rPr>
                <w:spacing w:val="-7"/>
                <w:sz w:val="24"/>
              </w:rPr>
              <w:t xml:space="preserve"> </w:t>
            </w:r>
            <w:r>
              <w:rPr>
                <w:spacing w:val="-2"/>
                <w:sz w:val="24"/>
              </w:rPr>
              <w:t>Filtering</w:t>
            </w:r>
          </w:p>
        </w:tc>
        <w:tc>
          <w:tcPr>
            <w:tcW w:w="7120" w:type="dxa"/>
          </w:tcPr>
          <w:p w14:paraId="579A0B4C">
            <w:pPr>
              <w:pStyle w:val="9"/>
              <w:spacing w:before="93" w:line="276" w:lineRule="auto"/>
              <w:ind w:left="100"/>
              <w:rPr>
                <w:sz w:val="24"/>
              </w:rPr>
            </w:pPr>
            <w:r>
              <w:rPr>
                <w:spacing w:val="-2"/>
                <w:sz w:val="24"/>
              </w:rPr>
              <w:t xml:space="preserve">Selectedduetoitssimplicityandgoodperformancewithoutrequiring detailed </w:t>
            </w:r>
            <w:r>
              <w:rPr>
                <w:sz w:val="24"/>
              </w:rPr>
              <w:t>user history. It gave interpretable and relevant results using restaurant features like cuisines, ratings, and cost.</w:t>
            </w:r>
          </w:p>
        </w:tc>
      </w:tr>
    </w:tbl>
    <w:p w14:paraId="6BF4FFAE">
      <w:pPr>
        <w:pStyle w:val="9"/>
        <w:spacing w:after="0" w:line="276" w:lineRule="auto"/>
        <w:rPr>
          <w:sz w:val="24"/>
        </w:rPr>
        <w:sectPr>
          <w:headerReference r:id="rId15" w:type="default"/>
          <w:pgSz w:w="12240" w:h="15840"/>
          <w:pgMar w:top="420" w:right="720" w:bottom="280" w:left="720" w:header="0" w:footer="0" w:gutter="0"/>
          <w:cols w:space="720" w:num="1"/>
        </w:sectPr>
      </w:pPr>
    </w:p>
    <w:p w14:paraId="3487AA4E">
      <w:pPr>
        <w:pStyle w:val="6"/>
        <w:rPr>
          <w:b/>
          <w:sz w:val="36"/>
        </w:rPr>
      </w:pPr>
    </w:p>
    <w:p w14:paraId="4010E2C9">
      <w:pPr>
        <w:pStyle w:val="6"/>
        <w:rPr>
          <w:b/>
          <w:sz w:val="36"/>
        </w:rPr>
      </w:pPr>
    </w:p>
    <w:p w14:paraId="751749C2">
      <w:pPr>
        <w:pStyle w:val="6"/>
        <w:spacing w:before="162"/>
        <w:rPr>
          <w:b/>
          <w:sz w:val="36"/>
        </w:rPr>
      </w:pPr>
    </w:p>
    <w:p w14:paraId="042735FC">
      <w:pPr>
        <w:pStyle w:val="2"/>
        <w:spacing w:before="0"/>
      </w:pPr>
      <w:r>
        <mc:AlternateContent>
          <mc:Choice Requires="wpg">
            <w:drawing>
              <wp:anchor distT="0" distB="0" distL="0" distR="0" simplePos="0" relativeHeight="251663360" behindDoc="0" locked="0" layoutInCell="1" allowOverlap="1">
                <wp:simplePos x="0" y="0"/>
                <wp:positionH relativeFrom="page">
                  <wp:posOffset>359410</wp:posOffset>
                </wp:positionH>
                <wp:positionV relativeFrom="paragraph">
                  <wp:posOffset>-889635</wp:posOffset>
                </wp:positionV>
                <wp:extent cx="7056120" cy="457200"/>
                <wp:effectExtent l="0" t="0" r="0" b="0"/>
                <wp:wrapNone/>
                <wp:docPr id="51" name="Group 51"/>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52" name="Image 52"/>
                          <pic:cNvPicPr/>
                        </pic:nvPicPr>
                        <pic:blipFill>
                          <a:blip r:embed="rId24" cstate="print"/>
                          <a:stretch>
                            <a:fillRect/>
                          </a:stretch>
                        </pic:blipFill>
                        <pic:spPr>
                          <a:xfrm>
                            <a:off x="170561" y="0"/>
                            <a:ext cx="1615821" cy="457200"/>
                          </a:xfrm>
                          <a:prstGeom prst="rect">
                            <a:avLst/>
                          </a:prstGeom>
                        </pic:spPr>
                      </pic:pic>
                      <pic:pic xmlns:pic="http://schemas.openxmlformats.org/drawingml/2006/picture">
                        <pic:nvPicPr>
                          <pic:cNvPr id="53" name="Image 53"/>
                          <pic:cNvPicPr/>
                        </pic:nvPicPr>
                        <pic:blipFill>
                          <a:blip r:embed="rId25" cstate="print"/>
                          <a:stretch>
                            <a:fillRect/>
                          </a:stretch>
                        </pic:blipFill>
                        <pic:spPr>
                          <a:xfrm>
                            <a:off x="5795390" y="100736"/>
                            <a:ext cx="1018540" cy="293217"/>
                          </a:xfrm>
                          <a:prstGeom prst="rect">
                            <a:avLst/>
                          </a:prstGeom>
                        </pic:spPr>
                      </pic:pic>
                      <wps:wsp>
                        <wps:cNvPr id="54" name="Graphic 54"/>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70.05pt;height:36pt;width:555.6pt;mso-position-horizontal-relative:page;z-index:251663360;mso-width-relative:page;mso-height-relative:page;" coordsize="7056120,457200" o:gfxdata="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">
                <o:lock v:ext="edit" aspectratio="f"/>
                <v:shape id="Image 52" o:spid="_x0000_s1026" o:spt="75" type="#_x0000_t75" style="position:absolute;left:170561;top:0;height:457200;width:1615821;" filled="f" o:preferrelative="t" stroked="f" coordsize="21600,21600" o:gfxdata="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3Vyr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53" o:spid="_x0000_s1026" o:spt="75" type="#_x0000_t75" style="position:absolute;left:5795390;top:100736;height:293217;width:1018540;" filled="f" o:preferrelative="t" stroked="f" coordsize="21600,21600" o:gfxdata="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T9HJvQAA&#10;ANsAAAAPAAAAAAAAAAEAIAAAACIAAABkcnMvZG93bnJldi54bWxQSwECFAAUAAAACACHTuJAMy8F&#10;njsAAAA5AAAAEAAAAAAAAAABACAAAAAMAQAAZHJzL3NoYXBleG1sLnhtbFBLBQYAAAAABgAGAFsB&#10;AAC2AwAAAAA=&#10;">
                  <v:fill on="f" focussize="0,0"/>
                  <v:stroke on="f"/>
                  <v:imagedata r:id="rId25" o:title=""/>
                  <o:lock v:ext="edit" aspectratio="f"/>
                </v:shape>
                <v:shape id="Graphic 54" o:spid="_x0000_s1026" o:spt="100" style="position:absolute;left:0;top:36576;height:55244;width:7056120;" fillcolor="#FFFFFF" filled="t" stroked="f" coordsize="7056120,55244" o:gfxdata="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nsmN&#10;wAAAANsAAAAPAAAAAAAAAAEAIAAAACIAAABkcnMvZG93bnJldi54bWxQSwECFAAUAAAACACHTuJA&#10;My8FnjsAAAA5AAAAEAAAAAAAAAABACAAAAAPAQAAZHJzL3NoYXBleG1sLnhtbFBLBQYAAAAABgAG&#10;AFsBAAC5AwAAAAA=&#10;" path="m7055866,0l0,0,0,54864,7055866,54864,7055866,0xe">
                  <v:fill on="t" focussize="0,0"/>
                  <v:stroke on="f"/>
                  <v:imagedata o:title=""/>
                  <o:lock v:ext="edit" aspectratio="f"/>
                  <v:textbox inset="0mm,0mm,0mm,0mm"/>
                </v:shape>
              </v:group>
            </w:pict>
          </mc:Fallback>
        </mc:AlternateContent>
      </w:r>
      <w:bookmarkStart w:id="36" w:name="4Results"/>
      <w:bookmarkEnd w:id="36"/>
      <w:r>
        <w:rPr>
          <w:spacing w:val="-2"/>
        </w:rPr>
        <w:t>4Results</w:t>
      </w:r>
    </w:p>
    <w:p w14:paraId="0FA31C83">
      <w:pPr>
        <w:pStyle w:val="3"/>
        <w:numPr>
          <w:ilvl w:val="1"/>
          <w:numId w:val="5"/>
        </w:numPr>
        <w:tabs>
          <w:tab w:val="left" w:pos="400"/>
        </w:tabs>
        <w:spacing w:before="267" w:after="0" w:line="240" w:lineRule="auto"/>
        <w:ind w:left="400" w:right="167" w:hanging="400"/>
        <w:jc w:val="center"/>
      </w:pPr>
      <w:bookmarkStart w:id="37" w:name="4.1OutputScreenshots"/>
      <w:bookmarkEnd w:id="37"/>
      <w:r>
        <w:rPr>
          <w:spacing w:val="-2"/>
        </w:rPr>
        <w:t>OutputScreenshots</w:t>
      </w:r>
    </w:p>
    <w:p w14:paraId="32FB9718">
      <w:pPr>
        <w:pStyle w:val="6"/>
        <w:spacing w:before="7"/>
        <w:rPr>
          <w:b/>
        </w:rPr>
      </w:pPr>
    </w:p>
    <w:p w14:paraId="47247F7D">
      <w:pPr>
        <w:spacing w:before="0"/>
        <w:ind w:left="720" w:right="0" w:firstLine="0"/>
        <w:jc w:val="left"/>
        <w:rPr>
          <w:b/>
          <w:sz w:val="24"/>
        </w:rPr>
      </w:pPr>
      <w:r>
        <w:rPr>
          <w:b/>
          <w:sz w:val="24"/>
        </w:rPr>
        <w:drawing>
          <wp:anchor distT="0" distB="0" distL="0" distR="0" simplePos="0" relativeHeight="251663360" behindDoc="0" locked="0" layoutInCell="1" allowOverlap="1">
            <wp:simplePos x="0" y="0"/>
            <wp:positionH relativeFrom="page">
              <wp:posOffset>914400</wp:posOffset>
            </wp:positionH>
            <wp:positionV relativeFrom="paragraph">
              <wp:posOffset>188595</wp:posOffset>
            </wp:positionV>
            <wp:extent cx="6400800" cy="2226945"/>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6400800" cy="2226944"/>
                    </a:xfrm>
                    <a:prstGeom prst="rect">
                      <a:avLst/>
                    </a:prstGeom>
                  </pic:spPr>
                </pic:pic>
              </a:graphicData>
            </a:graphic>
          </wp:anchor>
        </w:drawing>
      </w:r>
      <w:r>
        <w:rPr>
          <w:b/>
          <w:sz w:val="24"/>
        </w:rPr>
        <w:t>Home</w:t>
      </w:r>
      <w:r>
        <w:rPr>
          <w:b/>
          <w:spacing w:val="-1"/>
          <w:sz w:val="24"/>
        </w:rPr>
        <w:t xml:space="preserve"> </w:t>
      </w:r>
      <w:r>
        <w:rPr>
          <w:b/>
          <w:spacing w:val="-2"/>
          <w:sz w:val="24"/>
        </w:rPr>
        <w:t>Page:</w:t>
      </w:r>
    </w:p>
    <w:p w14:paraId="79B20B6D">
      <w:pPr>
        <w:pStyle w:val="6"/>
        <w:rPr>
          <w:b/>
        </w:rPr>
      </w:pPr>
    </w:p>
    <w:p w14:paraId="5C2FC2EC">
      <w:pPr>
        <w:pStyle w:val="6"/>
        <w:rPr>
          <w:b/>
        </w:rPr>
      </w:pPr>
    </w:p>
    <w:p w14:paraId="2C007CE5">
      <w:pPr>
        <w:pStyle w:val="6"/>
        <w:rPr>
          <w:b/>
        </w:rPr>
      </w:pPr>
    </w:p>
    <w:p w14:paraId="6BE0D6D3">
      <w:pPr>
        <w:pStyle w:val="6"/>
        <w:rPr>
          <w:b/>
        </w:rPr>
      </w:pPr>
    </w:p>
    <w:p w14:paraId="1620AA03">
      <w:pPr>
        <w:pStyle w:val="6"/>
        <w:rPr>
          <w:b/>
        </w:rPr>
      </w:pPr>
    </w:p>
    <w:p w14:paraId="6F1468E4">
      <w:pPr>
        <w:pStyle w:val="6"/>
        <w:rPr>
          <w:b/>
        </w:rPr>
      </w:pPr>
    </w:p>
    <w:p w14:paraId="6E2C4409">
      <w:pPr>
        <w:pStyle w:val="6"/>
        <w:rPr>
          <w:b/>
        </w:rPr>
      </w:pPr>
    </w:p>
    <w:p w14:paraId="54867D36">
      <w:pPr>
        <w:pStyle w:val="6"/>
        <w:rPr>
          <w:b/>
        </w:rPr>
      </w:pPr>
    </w:p>
    <w:p w14:paraId="6C257C71">
      <w:pPr>
        <w:pStyle w:val="6"/>
        <w:rPr>
          <w:b/>
        </w:rPr>
      </w:pPr>
    </w:p>
    <w:p w14:paraId="4A98064F">
      <w:pPr>
        <w:pStyle w:val="6"/>
        <w:rPr>
          <w:b/>
        </w:rPr>
      </w:pPr>
    </w:p>
    <w:p w14:paraId="212E1C28">
      <w:pPr>
        <w:pStyle w:val="6"/>
        <w:rPr>
          <w:b/>
        </w:rPr>
      </w:pPr>
    </w:p>
    <w:p w14:paraId="38EC01D6">
      <w:pPr>
        <w:pStyle w:val="6"/>
        <w:rPr>
          <w:b/>
        </w:rPr>
      </w:pPr>
    </w:p>
    <w:p w14:paraId="5CEE4BF3">
      <w:pPr>
        <w:pStyle w:val="6"/>
        <w:spacing w:before="217"/>
        <w:rPr>
          <w:b/>
        </w:rPr>
      </w:pPr>
    </w:p>
    <w:p w14:paraId="49FDF80C">
      <w:pPr>
        <w:spacing w:before="0"/>
        <w:ind w:left="720" w:right="0" w:firstLine="0"/>
        <w:jc w:val="left"/>
        <w:rPr>
          <w:b/>
          <w:sz w:val="24"/>
        </w:rPr>
      </w:pPr>
      <w:r>
        <w:rPr>
          <w:b/>
          <w:sz w:val="24"/>
        </w:rPr>
        <w:drawing>
          <wp:anchor distT="0" distB="0" distL="0" distR="0" simplePos="0" relativeHeight="251664384" behindDoc="0" locked="0" layoutInCell="1" allowOverlap="1">
            <wp:simplePos x="0" y="0"/>
            <wp:positionH relativeFrom="page">
              <wp:posOffset>914400</wp:posOffset>
            </wp:positionH>
            <wp:positionV relativeFrom="paragraph">
              <wp:posOffset>177800</wp:posOffset>
            </wp:positionV>
            <wp:extent cx="6398895" cy="1090930"/>
            <wp:effectExtent l="0" t="0" r="0" b="0"/>
            <wp:wrapNone/>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6399022" cy="1090929"/>
                    </a:xfrm>
                    <a:prstGeom prst="rect">
                      <a:avLst/>
                    </a:prstGeom>
                  </pic:spPr>
                </pic:pic>
              </a:graphicData>
            </a:graphic>
          </wp:anchor>
        </w:drawing>
      </w:r>
      <w:r>
        <w:rPr>
          <w:b/>
          <w:spacing w:val="-2"/>
          <w:sz w:val="24"/>
        </w:rPr>
        <w:t>InputPage:</w:t>
      </w:r>
    </w:p>
    <w:p w14:paraId="6CC64F23">
      <w:pPr>
        <w:pStyle w:val="6"/>
        <w:rPr>
          <w:b/>
        </w:rPr>
      </w:pPr>
    </w:p>
    <w:p w14:paraId="3E2AA3A7">
      <w:pPr>
        <w:pStyle w:val="6"/>
        <w:rPr>
          <w:b/>
        </w:rPr>
      </w:pPr>
    </w:p>
    <w:p w14:paraId="7C511EF8">
      <w:pPr>
        <w:pStyle w:val="6"/>
        <w:rPr>
          <w:b/>
        </w:rPr>
      </w:pPr>
    </w:p>
    <w:p w14:paraId="1286E7C8">
      <w:pPr>
        <w:pStyle w:val="6"/>
        <w:rPr>
          <w:b/>
        </w:rPr>
      </w:pPr>
    </w:p>
    <w:p w14:paraId="01E7DB84">
      <w:pPr>
        <w:pStyle w:val="6"/>
        <w:rPr>
          <w:b/>
        </w:rPr>
      </w:pPr>
    </w:p>
    <w:p w14:paraId="78E2508D">
      <w:pPr>
        <w:pStyle w:val="6"/>
        <w:rPr>
          <w:b/>
        </w:rPr>
      </w:pPr>
    </w:p>
    <w:p w14:paraId="2AB9BA2D">
      <w:pPr>
        <w:pStyle w:val="6"/>
        <w:rPr>
          <w:b/>
        </w:rPr>
      </w:pPr>
    </w:p>
    <w:p w14:paraId="0E687CF6">
      <w:pPr>
        <w:pStyle w:val="6"/>
        <w:rPr>
          <w:b/>
        </w:rPr>
      </w:pPr>
    </w:p>
    <w:p w14:paraId="2D1BDCCE">
      <w:pPr>
        <w:pStyle w:val="6"/>
        <w:rPr>
          <w:b/>
        </w:rPr>
      </w:pPr>
    </w:p>
    <w:p w14:paraId="69AF3FF2">
      <w:pPr>
        <w:pStyle w:val="6"/>
        <w:rPr>
          <w:b/>
        </w:rPr>
      </w:pPr>
    </w:p>
    <w:p w14:paraId="1A25D624">
      <w:pPr>
        <w:pStyle w:val="6"/>
        <w:rPr>
          <w:b/>
        </w:rPr>
      </w:pPr>
    </w:p>
    <w:p w14:paraId="3A356680">
      <w:pPr>
        <w:pStyle w:val="6"/>
        <w:rPr>
          <w:b/>
        </w:rPr>
      </w:pPr>
    </w:p>
    <w:p w14:paraId="701E282B">
      <w:pPr>
        <w:pStyle w:val="6"/>
        <w:rPr>
          <w:b/>
        </w:rPr>
      </w:pPr>
    </w:p>
    <w:p w14:paraId="73976F50">
      <w:pPr>
        <w:pStyle w:val="6"/>
        <w:rPr>
          <w:b/>
        </w:rPr>
      </w:pPr>
    </w:p>
    <w:p w14:paraId="32363640">
      <w:pPr>
        <w:pStyle w:val="6"/>
        <w:rPr>
          <w:b/>
        </w:rPr>
      </w:pPr>
    </w:p>
    <w:p w14:paraId="76ED45FE">
      <w:pPr>
        <w:pStyle w:val="6"/>
        <w:spacing w:before="244"/>
        <w:rPr>
          <w:b/>
        </w:rPr>
      </w:pPr>
    </w:p>
    <w:p w14:paraId="6B31A05D">
      <w:pPr>
        <w:spacing w:before="1"/>
        <w:ind w:left="720" w:right="0" w:firstLine="0"/>
        <w:jc w:val="left"/>
        <w:rPr>
          <w:b/>
          <w:sz w:val="24"/>
        </w:rPr>
      </w:pPr>
      <w:r>
        <w:rPr>
          <w:b/>
          <w:spacing w:val="-2"/>
          <w:sz w:val="24"/>
        </w:rPr>
        <w:t>Example:-</w:t>
      </w:r>
    </w:p>
    <w:p w14:paraId="4CC18BC5">
      <w:pPr>
        <w:spacing w:after="0"/>
        <w:jc w:val="left"/>
        <w:rPr>
          <w:b/>
          <w:sz w:val="24"/>
        </w:rPr>
        <w:sectPr>
          <w:headerReference r:id="rId16" w:type="default"/>
          <w:pgSz w:w="12240" w:h="15840"/>
          <w:pgMar w:top="420" w:right="720" w:bottom="280" w:left="720" w:header="0" w:footer="0" w:gutter="0"/>
          <w:cols w:space="720" w:num="1"/>
        </w:sectPr>
      </w:pPr>
    </w:p>
    <w:p w14:paraId="46899E88">
      <w:pPr>
        <w:pStyle w:val="6"/>
        <w:spacing w:before="4"/>
        <w:rPr>
          <w:b/>
          <w:sz w:val="17"/>
        </w:rPr>
      </w:pPr>
      <w:r>
        <w:rPr>
          <w:b/>
          <w:sz w:val="17"/>
        </w:rPr>
        <mc:AlternateContent>
          <mc:Choice Requires="wpg">
            <w:drawing>
              <wp:anchor distT="0" distB="0" distL="0" distR="0" simplePos="0" relativeHeight="251664384" behindDoc="0" locked="0" layoutInCell="1" allowOverlap="1">
                <wp:simplePos x="0" y="0"/>
                <wp:positionH relativeFrom="page">
                  <wp:posOffset>304800</wp:posOffset>
                </wp:positionH>
                <wp:positionV relativeFrom="page">
                  <wp:posOffset>261620</wp:posOffset>
                </wp:positionV>
                <wp:extent cx="7164070" cy="9492615"/>
                <wp:effectExtent l="0" t="0" r="0" b="0"/>
                <wp:wrapNone/>
                <wp:docPr id="57" name="Group 57"/>
                <wp:cNvGraphicFramePr/>
                <a:graphic xmlns:a="http://schemas.openxmlformats.org/drawingml/2006/main">
                  <a:graphicData uri="http://schemas.microsoft.com/office/word/2010/wordprocessingGroup">
                    <wpg:wgp>
                      <wpg:cNvGrpSpPr/>
                      <wpg:grpSpPr>
                        <a:xfrm>
                          <a:off x="0" y="0"/>
                          <a:ext cx="7164070" cy="9492615"/>
                          <a:chOff x="0" y="0"/>
                          <a:chExt cx="7164070" cy="9492615"/>
                        </a:xfrm>
                      </wpg:grpSpPr>
                      <pic:pic xmlns:pic="http://schemas.openxmlformats.org/drawingml/2006/picture">
                        <pic:nvPicPr>
                          <pic:cNvPr id="58" name="Image 58"/>
                          <pic:cNvPicPr/>
                        </pic:nvPicPr>
                        <pic:blipFill>
                          <a:blip r:embed="rId29" cstate="print"/>
                          <a:stretch>
                            <a:fillRect/>
                          </a:stretch>
                        </pic:blipFill>
                        <pic:spPr>
                          <a:xfrm>
                            <a:off x="225425" y="0"/>
                            <a:ext cx="1631314" cy="467995"/>
                          </a:xfrm>
                          <a:prstGeom prst="rect">
                            <a:avLst/>
                          </a:prstGeom>
                        </pic:spPr>
                      </pic:pic>
                      <pic:pic xmlns:pic="http://schemas.openxmlformats.org/drawingml/2006/picture">
                        <pic:nvPicPr>
                          <pic:cNvPr id="59" name="Image 59"/>
                          <pic:cNvPicPr/>
                        </pic:nvPicPr>
                        <pic:blipFill>
                          <a:blip r:embed="rId30" cstate="print"/>
                          <a:stretch>
                            <a:fillRect/>
                          </a:stretch>
                        </pic:blipFill>
                        <pic:spPr>
                          <a:xfrm>
                            <a:off x="5850254" y="109220"/>
                            <a:ext cx="1009015" cy="290195"/>
                          </a:xfrm>
                          <a:prstGeom prst="rect">
                            <a:avLst/>
                          </a:prstGeom>
                        </pic:spPr>
                      </pic:pic>
                      <wps:wsp>
                        <wps:cNvPr id="60" name="Graphic 60"/>
                        <wps:cNvSpPr/>
                        <wps:spPr>
                          <a:xfrm>
                            <a:off x="0" y="42544"/>
                            <a:ext cx="7098665" cy="66040"/>
                          </a:xfrm>
                          <a:custGeom>
                            <a:avLst/>
                            <a:gdLst/>
                            <a:ahLst/>
                            <a:cxnLst/>
                            <a:rect l="l" t="t" r="r" b="b"/>
                            <a:pathLst>
                              <a:path w="7098665" h="66040">
                                <a:moveTo>
                                  <a:pt x="65405" y="56515"/>
                                </a:moveTo>
                                <a:lnTo>
                                  <a:pt x="56515" y="56515"/>
                                </a:lnTo>
                                <a:lnTo>
                                  <a:pt x="56515" y="65405"/>
                                </a:lnTo>
                                <a:lnTo>
                                  <a:pt x="65405" y="65405"/>
                                </a:lnTo>
                                <a:lnTo>
                                  <a:pt x="65405" y="56515"/>
                                </a:lnTo>
                                <a:close/>
                              </a:path>
                              <a:path w="7098665" h="66040">
                                <a:moveTo>
                                  <a:pt x="7098665" y="0"/>
                                </a:moveTo>
                                <a:lnTo>
                                  <a:pt x="0" y="0"/>
                                </a:lnTo>
                                <a:lnTo>
                                  <a:pt x="0" y="19050"/>
                                </a:lnTo>
                                <a:lnTo>
                                  <a:pt x="0" y="66040"/>
                                </a:lnTo>
                                <a:lnTo>
                                  <a:pt x="18415" y="66040"/>
                                </a:lnTo>
                                <a:lnTo>
                                  <a:pt x="18415" y="19050"/>
                                </a:lnTo>
                                <a:lnTo>
                                  <a:pt x="7098665" y="19050"/>
                                </a:lnTo>
                                <a:lnTo>
                                  <a:pt x="7098665" y="0"/>
                                </a:lnTo>
                                <a:close/>
                              </a:path>
                            </a:pathLst>
                          </a:custGeom>
                          <a:solidFill>
                            <a:srgbClr val="000000"/>
                          </a:solidFill>
                        </wps:spPr>
                        <wps:bodyPr wrap="square" lIns="0" tIns="0" rIns="0" bIns="0" rtlCol="0">
                          <a:noAutofit/>
                        </wps:bodyPr>
                      </wps:wsp>
                      <wps:wsp>
                        <wps:cNvPr id="61" name="Graphic 61"/>
                        <wps:cNvSpPr/>
                        <wps:spPr>
                          <a:xfrm>
                            <a:off x="65405" y="60325"/>
                            <a:ext cx="7033259" cy="38100"/>
                          </a:xfrm>
                          <a:custGeom>
                            <a:avLst/>
                            <a:gdLst/>
                            <a:ahLst/>
                            <a:cxnLst/>
                            <a:rect l="l" t="t" r="r" b="b"/>
                            <a:pathLst>
                              <a:path w="7033259" h="38100">
                                <a:moveTo>
                                  <a:pt x="7033259" y="0"/>
                                </a:moveTo>
                                <a:lnTo>
                                  <a:pt x="0" y="0"/>
                                </a:lnTo>
                                <a:lnTo>
                                  <a:pt x="0" y="38100"/>
                                </a:lnTo>
                                <a:lnTo>
                                  <a:pt x="7033259" y="38100"/>
                                </a:lnTo>
                                <a:lnTo>
                                  <a:pt x="7033259" y="0"/>
                                </a:lnTo>
                                <a:close/>
                              </a:path>
                            </a:pathLst>
                          </a:custGeom>
                          <a:solidFill>
                            <a:srgbClr val="FFFFFF"/>
                          </a:solidFill>
                        </wps:spPr>
                        <wps:bodyPr wrap="square" lIns="0" tIns="0" rIns="0" bIns="0" rtlCol="0">
                          <a:noAutofit/>
                        </wps:bodyPr>
                      </wps:wsp>
                      <wps:wsp>
                        <wps:cNvPr id="62" name="Graphic 62"/>
                        <wps:cNvSpPr/>
                        <wps:spPr>
                          <a:xfrm>
                            <a:off x="0" y="42544"/>
                            <a:ext cx="7164070" cy="9450070"/>
                          </a:xfrm>
                          <a:custGeom>
                            <a:avLst/>
                            <a:gdLst/>
                            <a:ahLst/>
                            <a:cxnLst/>
                            <a:rect l="l" t="t" r="r" b="b"/>
                            <a:pathLst>
                              <a:path w="7164070" h="9450070">
                                <a:moveTo>
                                  <a:pt x="7108190" y="56515"/>
                                </a:moveTo>
                                <a:lnTo>
                                  <a:pt x="7098665" y="56515"/>
                                </a:lnTo>
                                <a:lnTo>
                                  <a:pt x="65405" y="56515"/>
                                </a:lnTo>
                                <a:lnTo>
                                  <a:pt x="65405" y="65405"/>
                                </a:lnTo>
                                <a:lnTo>
                                  <a:pt x="7098665" y="65405"/>
                                </a:lnTo>
                                <a:lnTo>
                                  <a:pt x="7098665" y="9385300"/>
                                </a:lnTo>
                                <a:lnTo>
                                  <a:pt x="65405" y="9385300"/>
                                </a:lnTo>
                                <a:lnTo>
                                  <a:pt x="65405" y="66040"/>
                                </a:lnTo>
                                <a:lnTo>
                                  <a:pt x="56515" y="66040"/>
                                </a:lnTo>
                                <a:lnTo>
                                  <a:pt x="56515" y="9385300"/>
                                </a:lnTo>
                                <a:lnTo>
                                  <a:pt x="56515" y="9394190"/>
                                </a:lnTo>
                                <a:lnTo>
                                  <a:pt x="7098665" y="9394190"/>
                                </a:lnTo>
                                <a:lnTo>
                                  <a:pt x="7108190" y="9394190"/>
                                </a:lnTo>
                                <a:lnTo>
                                  <a:pt x="7108190" y="56515"/>
                                </a:lnTo>
                                <a:close/>
                              </a:path>
                              <a:path w="7164070" h="9450070">
                                <a:moveTo>
                                  <a:pt x="7164070" y="0"/>
                                </a:moveTo>
                                <a:lnTo>
                                  <a:pt x="7098665" y="0"/>
                                </a:lnTo>
                                <a:lnTo>
                                  <a:pt x="7098665" y="19050"/>
                                </a:lnTo>
                                <a:lnTo>
                                  <a:pt x="7146290" y="19050"/>
                                </a:lnTo>
                                <a:lnTo>
                                  <a:pt x="7146290" y="9432290"/>
                                </a:lnTo>
                                <a:lnTo>
                                  <a:pt x="7098665" y="9432290"/>
                                </a:lnTo>
                                <a:lnTo>
                                  <a:pt x="18415" y="9432290"/>
                                </a:lnTo>
                                <a:lnTo>
                                  <a:pt x="18415" y="66040"/>
                                </a:lnTo>
                                <a:lnTo>
                                  <a:pt x="0" y="66040"/>
                                </a:lnTo>
                                <a:lnTo>
                                  <a:pt x="0" y="9432290"/>
                                </a:lnTo>
                                <a:lnTo>
                                  <a:pt x="0" y="9450070"/>
                                </a:lnTo>
                                <a:lnTo>
                                  <a:pt x="7098665" y="9450070"/>
                                </a:lnTo>
                                <a:lnTo>
                                  <a:pt x="7164070" y="9450070"/>
                                </a:lnTo>
                                <a:lnTo>
                                  <a:pt x="7164070" y="9432290"/>
                                </a:lnTo>
                                <a:lnTo>
                                  <a:pt x="7164070" y="19050"/>
                                </a:lnTo>
                                <a:lnTo>
                                  <a:pt x="7164070" y="0"/>
                                </a:lnTo>
                                <a:close/>
                              </a:path>
                            </a:pathLst>
                          </a:custGeom>
                          <a:solidFill>
                            <a:srgbClr val="000000"/>
                          </a:solidFill>
                        </wps:spPr>
                        <wps:bodyPr wrap="square" lIns="0" tIns="0" rIns="0" bIns="0" rtlCol="0">
                          <a:noAutofit/>
                        </wps:bodyPr>
                      </wps:wsp>
                      <pic:pic xmlns:pic="http://schemas.openxmlformats.org/drawingml/2006/picture">
                        <pic:nvPicPr>
                          <pic:cNvPr id="63" name="Image 63"/>
                          <pic:cNvPicPr/>
                        </pic:nvPicPr>
                        <pic:blipFill>
                          <a:blip r:embed="rId39" cstate="print"/>
                          <a:stretch>
                            <a:fillRect/>
                          </a:stretch>
                        </pic:blipFill>
                        <pic:spPr>
                          <a:xfrm>
                            <a:off x="609600" y="855344"/>
                            <a:ext cx="6399784" cy="2360929"/>
                          </a:xfrm>
                          <a:prstGeom prst="rect">
                            <a:avLst/>
                          </a:prstGeom>
                        </pic:spPr>
                      </pic:pic>
                    </wpg:wgp>
                  </a:graphicData>
                </a:graphic>
              </wp:anchor>
            </w:drawing>
          </mc:Choice>
          <mc:Fallback>
            <w:pict>
              <v:group id="_x0000_s1026" o:spid="_x0000_s1026" o:spt="203" style="position:absolute;left:0pt;margin-left:24pt;margin-top:20.6pt;height:747.45pt;width:564.1pt;mso-position-horizontal-relative:page;mso-position-vertical-relative:page;z-index:251664384;mso-width-relative:page;mso-height-relative:page;" coordsize="7164070,9492615" o:gfxdata="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qqKKKACiiigAoop1AD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IVQ7CvJAAAAKgIAABkAAABkcnMvX3JlbHMv&#10;ZTJvRG9jLnhtbC5yZWxzvZHBagIxEIbvBd8hzN3N7goixawXKXgt9gGGZDYb3UxCkpb69g2UQgXF&#10;m8eZ4f/+D2a7+/az+KKUXWAFXdOCINbBOLYKPo5vyw2IXJANzoFJwYUy7IbFy/adZiw1lCcXs6gU&#10;zgqmUuKrlFlP5DE3IRLXyxiSx1LHZGVEfUZLsm/btUz/GTBcMcXBKEgHswJxvMTa/JgdxtFp2gf9&#10;6YnLjQrpfO2uQEyWigJPxuHvctWcIlmQtyX650j0TeS7Dt1zHLo/B3n14eEH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">
                <o:lock v:ext="edit" aspectratio="f"/>
                <v:shape id="Image 58" o:spid="_x0000_s1026" o:spt="75" type="#_x0000_t75" style="position:absolute;left:225425;top:0;height:467995;width:1631314;" filled="f" o:preferrelative="t" stroked="f" coordsize="21600,21600" o:gfxdata="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7DWjbsAAADb&#10;AAAADwAAAAAAAAABACAAAAAiAAAAZHJzL2Rvd25yZXYueG1sUEsBAhQAFAAAAAgAh07iQDMvBZ47&#10;AAAAOQAAABAAAAAAAAAAAQAgAAAACgEAAGRycy9zaGFwZXhtbC54bWxQSwUGAAAAAAYABgBbAQAA&#10;tAMAAAAA&#10;">
                  <v:fill on="f" focussize="0,0"/>
                  <v:stroke on="f"/>
                  <v:imagedata r:id="rId29" o:title=""/>
                  <o:lock v:ext="edit" aspectratio="f"/>
                </v:shape>
                <v:shape id="Image 59" o:spid="_x0000_s1026" o:spt="75" type="#_x0000_t75" style="position:absolute;left:5850254;top:109220;height:290195;width:1009015;" filled="f" o:preferrelative="t" stroked="f" coordsize="21600,21600" o:gfxdata="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ic828AAAA&#10;2wAAAA8AAAAAAAAAAQAgAAAAIgAAAGRycy9kb3ducmV2LnhtbFBLAQIUABQAAAAIAIdO4kAzLwWe&#10;OwAAADkAAAAQAAAAAAAAAAEAIAAAAAsBAABkcnMvc2hhcGV4bWwueG1sUEsFBgAAAAAGAAYAWwEA&#10;ALUDAAAAAA==&#10;">
                  <v:fill on="f" focussize="0,0"/>
                  <v:stroke on="f"/>
                  <v:imagedata r:id="rId30" o:title=""/>
                  <o:lock v:ext="edit" aspectratio="f"/>
                </v:shape>
                <v:shape id="Graphic 60" o:spid="_x0000_s1026" o:spt="100" style="position:absolute;left:0;top:42544;height:66040;width:7098665;" fillcolor="#000000" filled="t" stroked="f" coordsize="7098665,66040" o:gfxdata="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bm5AAAA2wAA&#10;AA8AAAAAAAAAAQAgAAAAIgAAAGRycy9kb3ducmV2LnhtbFBLAQIUABQAAAAIAIdO4kAzLwWeOwAA&#10;ADkAAAAQAAAAAAAAAAEAIAAAAAgBAABkcnMvc2hhcGV4bWwueG1sUEsFBgAAAAAGAAYAWwEAALID&#10;AAAAAA==&#10;" path="m65405,56515l56515,56515,56515,65405,65405,65405,65405,56515xem7098665,0l0,0,0,19050,0,66040,18415,66040,18415,19050,7098665,19050,7098665,0xe">
                  <v:fill on="t" focussize="0,0"/>
                  <v:stroke on="f"/>
                  <v:imagedata o:title=""/>
                  <o:lock v:ext="edit" aspectratio="f"/>
                  <v:textbox inset="0mm,0mm,0mm,0mm"/>
                </v:shape>
                <v:shape id="Graphic 61" o:spid="_x0000_s1026" o:spt="100" style="position:absolute;left:65405;top:60325;height:38100;width:7033259;" fillcolor="#FFFFFF" filled="t" stroked="f" coordsize="7033259,38100" o:gfxdata="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DpidvQAA&#10;ANsAAAAPAAAAAAAAAAEAIAAAACIAAABkcnMvZG93bnJldi54bWxQSwECFAAUAAAACACHTuJAMy8F&#10;njsAAAA5AAAAEAAAAAAAAAABACAAAAAMAQAAZHJzL3NoYXBleG1sLnhtbFBLBQYAAAAABgAGAFsB&#10;AAC2AwAAAAA=&#10;" path="m7033259,0l0,0,0,38100,7033259,38100,7033259,0xe">
                  <v:fill on="t" focussize="0,0"/>
                  <v:stroke on="f"/>
                  <v:imagedata o:title=""/>
                  <o:lock v:ext="edit" aspectratio="f"/>
                  <v:textbox inset="0mm,0mm,0mm,0mm"/>
                </v:shape>
                <v:shape id="Graphic 62" o:spid="_x0000_s1026" o:spt="100" style="position:absolute;left:0;top:42544;height:9450070;width:7164070;" fillcolor="#000000" filled="t" stroked="f" coordsize="7164070,9450070" o:gfxdata="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FPkvQAA&#10;ANsAAAAPAAAAAAAAAAEAIAAAACIAAABkcnMvZG93bnJldi54bWxQSwECFAAUAAAACACHTuJAMy8F&#10;njsAAAA5AAAAEAAAAAAAAAABACAAAAAMAQAAZHJzL3NoYXBleG1sLnhtbFBLBQYAAAAABgAGAFsB&#10;AAC2AwAAAAA=&#10;" path="m7108190,56515l7098665,56515,65405,56515,65405,65405,7098665,65405,7098665,9385300,65405,9385300,65405,66040,56515,66040,56515,9385300,56515,9394190,7098665,9394190,7108190,9394190,7108190,56515xem7164070,0l7098665,0,7098665,19050,7146290,19050,7146290,9432290,7098665,9432290,18415,9432290,18415,66040,0,66040,0,9432290,0,9450070,7098665,9450070,7164070,9450070,7164070,9432290,7164070,19050,7164070,0xe">
                  <v:fill on="t" focussize="0,0"/>
                  <v:stroke on="f"/>
                  <v:imagedata o:title=""/>
                  <o:lock v:ext="edit" aspectratio="f"/>
                  <v:textbox inset="0mm,0mm,0mm,0mm"/>
                </v:shape>
                <v:shape id="Image 63" o:spid="_x0000_s1026" o:spt="75" type="#_x0000_t75" style="position:absolute;left:609600;top:855344;height:2360929;width:6399784;" filled="f" o:preferrelative="t" stroked="f" coordsize="21600,21600" o:gfxdata="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tuFr4A&#10;AADbAAAADwAAAAAAAAABACAAAAAiAAAAZHJzL2Rvd25yZXYueG1sUEsBAhQAFAAAAAgAh07iQDMv&#10;BZ47AAAAOQAAABAAAAAAAAAAAQAgAAAADQEAAGRycy9zaGFwZXhtbC54bWxQSwUGAAAAAAYABgBb&#10;AQAAtwMAAAAA&#10;">
                  <v:fill on="f" focussize="0,0"/>
                  <v:stroke on="f"/>
                  <v:imagedata r:id="rId39" o:title=""/>
                  <o:lock v:ext="edit" aspectratio="f"/>
                </v:shape>
              </v:group>
            </w:pict>
          </mc:Fallback>
        </mc:AlternateContent>
      </w:r>
    </w:p>
    <w:p w14:paraId="74C57307">
      <w:pPr>
        <w:pStyle w:val="6"/>
        <w:spacing w:after="0"/>
        <w:rPr>
          <w:b/>
          <w:sz w:val="17"/>
        </w:rPr>
        <w:sectPr>
          <w:headerReference r:id="rId17" w:type="default"/>
          <w:pgSz w:w="12240" w:h="15840"/>
          <w:pgMar w:top="1820" w:right="720" w:bottom="280" w:left="720" w:header="0" w:footer="0" w:gutter="0"/>
          <w:cols w:space="720" w:num="1"/>
        </w:sectPr>
      </w:pPr>
    </w:p>
    <w:p w14:paraId="22D2FD95">
      <w:pPr>
        <w:pStyle w:val="6"/>
        <w:spacing w:before="267"/>
        <w:rPr>
          <w:b/>
          <w:sz w:val="36"/>
        </w:rPr>
      </w:pPr>
    </w:p>
    <w:p w14:paraId="66F4157F">
      <w:pPr>
        <w:pStyle w:val="2"/>
      </w:pPr>
      <w:bookmarkStart w:id="38" w:name="5Advantages&amp; Disadvantages"/>
      <w:bookmarkEnd w:id="38"/>
      <w:r>
        <w:t>5Advantages&amp;</w:t>
      </w:r>
      <w:r>
        <w:rPr>
          <w:spacing w:val="-7"/>
        </w:rPr>
        <w:t xml:space="preserve"> </w:t>
      </w:r>
      <w:r>
        <w:rPr>
          <w:spacing w:val="-2"/>
        </w:rPr>
        <w:t>Disadvantages</w:t>
      </w:r>
    </w:p>
    <w:p w14:paraId="7D304990">
      <w:pPr>
        <w:spacing w:before="270"/>
        <w:ind w:left="720" w:right="0" w:firstLine="0"/>
        <w:jc w:val="left"/>
        <w:rPr>
          <w:b/>
          <w:sz w:val="24"/>
        </w:rPr>
      </w:pPr>
      <w:bookmarkStart w:id="39" w:name="Advantages:"/>
      <w:bookmarkEnd w:id="39"/>
      <w:r>
        <w:rPr>
          <w:b/>
          <w:spacing w:val="-2"/>
          <w:sz w:val="24"/>
        </w:rPr>
        <w:t>Advantages:</w:t>
      </w:r>
    </w:p>
    <w:p w14:paraId="1EDD1DB3">
      <w:pPr>
        <w:pStyle w:val="8"/>
        <w:numPr>
          <w:ilvl w:val="0"/>
          <w:numId w:val="8"/>
        </w:numPr>
        <w:tabs>
          <w:tab w:val="left" w:pos="1441"/>
        </w:tabs>
        <w:spacing w:before="76" w:after="0" w:line="240" w:lineRule="auto"/>
        <w:ind w:left="1441" w:right="338" w:hanging="361"/>
        <w:jc w:val="left"/>
        <w:rPr>
          <w:sz w:val="24"/>
        </w:rPr>
      </w:pPr>
      <w:r>
        <w:rPr>
          <w:b/>
          <w:spacing w:val="-2"/>
          <w:sz w:val="24"/>
        </w:rPr>
        <w:t>PersonalizedUserExperience</w:t>
      </w:r>
      <w:r>
        <w:rPr>
          <w:spacing w:val="-2"/>
          <w:sz w:val="24"/>
        </w:rPr>
        <w:t xml:space="preserve">:Tailorsdiningoptionsbasedonuserpreferences,dietaryneeds, and </w:t>
      </w:r>
      <w:r>
        <w:rPr>
          <w:sz w:val="24"/>
        </w:rPr>
        <w:t>previous behaviour.</w:t>
      </w:r>
    </w:p>
    <w:p w14:paraId="540D55E0">
      <w:pPr>
        <w:pStyle w:val="8"/>
        <w:numPr>
          <w:ilvl w:val="0"/>
          <w:numId w:val="8"/>
        </w:numPr>
        <w:tabs>
          <w:tab w:val="left" w:pos="1440"/>
        </w:tabs>
        <w:spacing w:before="83" w:after="0" w:line="240" w:lineRule="auto"/>
        <w:ind w:left="1440" w:right="0" w:hanging="360"/>
        <w:jc w:val="left"/>
        <w:rPr>
          <w:sz w:val="24"/>
        </w:rPr>
      </w:pPr>
      <w:r>
        <w:rPr>
          <w:b/>
          <w:sz w:val="24"/>
        </w:rPr>
        <w:t>Time-saving</w:t>
      </w:r>
      <w:r>
        <w:rPr>
          <w:sz w:val="24"/>
        </w:rPr>
        <w:t>:Reducestheeffortneededtosearchandchoosea</w:t>
      </w:r>
      <w:r>
        <w:rPr>
          <w:spacing w:val="-11"/>
          <w:sz w:val="24"/>
        </w:rPr>
        <w:t xml:space="preserve"> </w:t>
      </w:r>
      <w:r>
        <w:rPr>
          <w:spacing w:val="-2"/>
          <w:sz w:val="24"/>
        </w:rPr>
        <w:t>restaurant.</w:t>
      </w:r>
    </w:p>
    <w:p w14:paraId="3489A287">
      <w:pPr>
        <w:pStyle w:val="8"/>
        <w:numPr>
          <w:ilvl w:val="0"/>
          <w:numId w:val="8"/>
        </w:numPr>
        <w:tabs>
          <w:tab w:val="left" w:pos="1441"/>
        </w:tabs>
        <w:spacing w:before="82" w:after="0" w:line="237" w:lineRule="auto"/>
        <w:ind w:left="1441" w:right="1815" w:hanging="361"/>
        <w:jc w:val="left"/>
        <w:rPr>
          <w:sz w:val="24"/>
        </w:rPr>
      </w:pPr>
      <w:r>
        <w:rPr>
          <w:b/>
          <w:spacing w:val="-2"/>
          <w:sz w:val="24"/>
        </w:rPr>
        <w:t>ImprovedDiscoverability</w:t>
      </w:r>
      <w:r>
        <w:rPr>
          <w:spacing w:val="-2"/>
          <w:sz w:val="24"/>
        </w:rPr>
        <w:t>:Helpssmallerornewrestaurantsgainvisibilitythrough recommendations.</w:t>
      </w:r>
    </w:p>
    <w:p w14:paraId="3B25150C">
      <w:pPr>
        <w:pStyle w:val="8"/>
        <w:numPr>
          <w:ilvl w:val="0"/>
          <w:numId w:val="8"/>
        </w:numPr>
        <w:tabs>
          <w:tab w:val="left" w:pos="1441"/>
        </w:tabs>
        <w:spacing w:before="82" w:after="0" w:line="240" w:lineRule="auto"/>
        <w:ind w:left="1441" w:right="1566" w:hanging="361"/>
        <w:jc w:val="left"/>
        <w:rPr>
          <w:sz w:val="24"/>
        </w:rPr>
      </w:pPr>
      <w:r>
        <w:rPr>
          <w:b/>
          <w:spacing w:val="-2"/>
          <w:sz w:val="24"/>
        </w:rPr>
        <w:t>Data-DrivenDecisions</w:t>
      </w:r>
      <w:r>
        <w:rPr>
          <w:spacing w:val="-2"/>
          <w:sz w:val="24"/>
        </w:rPr>
        <w:t>:Usesuserratings,reviews,andlocationdatatomakeinformed suggestions.</w:t>
      </w:r>
    </w:p>
    <w:p w14:paraId="1DF24D28">
      <w:pPr>
        <w:pStyle w:val="8"/>
        <w:numPr>
          <w:ilvl w:val="0"/>
          <w:numId w:val="8"/>
        </w:numPr>
        <w:tabs>
          <w:tab w:val="left" w:pos="1441"/>
        </w:tabs>
        <w:spacing w:before="85" w:after="0" w:line="237" w:lineRule="auto"/>
        <w:ind w:left="1441" w:right="1935" w:hanging="361"/>
        <w:jc w:val="left"/>
        <w:rPr>
          <w:sz w:val="24"/>
        </w:rPr>
      </w:pPr>
      <w:r>
        <w:rPr>
          <w:b/>
          <w:spacing w:val="-2"/>
          <w:sz w:val="24"/>
        </w:rPr>
        <w:t>EnhancedCustomerSatisfaction</w:t>
      </w:r>
      <w:r>
        <w:rPr>
          <w:spacing w:val="-2"/>
          <w:sz w:val="24"/>
        </w:rPr>
        <w:t xml:space="preserve">:Usersaremorelikelytoenjoytheirmealswhen </w:t>
      </w:r>
      <w:r>
        <w:rPr>
          <w:sz w:val="24"/>
        </w:rPr>
        <w:t>recommendations align with their preferences</w:t>
      </w:r>
    </w:p>
    <w:p w14:paraId="5D4C8A0E">
      <w:pPr>
        <w:pStyle w:val="6"/>
        <w:spacing w:before="87"/>
      </w:pPr>
    </w:p>
    <w:p w14:paraId="7CB47354">
      <w:pPr>
        <w:spacing w:before="1"/>
        <w:ind w:left="720" w:right="0" w:firstLine="0"/>
        <w:jc w:val="left"/>
        <w:rPr>
          <w:b/>
          <w:sz w:val="24"/>
        </w:rPr>
      </w:pPr>
      <w:bookmarkStart w:id="40" w:name="Disadvantages:"/>
      <w:bookmarkEnd w:id="40"/>
      <w:r>
        <w:rPr>
          <w:b/>
          <w:spacing w:val="-2"/>
          <w:sz w:val="24"/>
        </w:rPr>
        <w:t>Disadvantages:</w:t>
      </w:r>
    </w:p>
    <w:p w14:paraId="2E5918E5">
      <w:pPr>
        <w:pStyle w:val="8"/>
        <w:numPr>
          <w:ilvl w:val="0"/>
          <w:numId w:val="8"/>
        </w:numPr>
        <w:tabs>
          <w:tab w:val="left" w:pos="1441"/>
        </w:tabs>
        <w:spacing w:before="98" w:after="0" w:line="237" w:lineRule="auto"/>
        <w:ind w:left="1441" w:right="850" w:hanging="361"/>
        <w:jc w:val="left"/>
        <w:rPr>
          <w:sz w:val="24"/>
        </w:rPr>
      </w:pPr>
      <w:r>
        <w:rPr>
          <w:b/>
          <w:spacing w:val="-2"/>
          <w:sz w:val="24"/>
        </w:rPr>
        <w:t>PrivacyConcerns</w:t>
      </w:r>
      <w:r>
        <w:rPr>
          <w:spacing w:val="-2"/>
          <w:sz w:val="24"/>
        </w:rPr>
        <w:t>:Collectingandanalyzinguserdata(location,preferences)canraiseprivacy issues.</w:t>
      </w:r>
    </w:p>
    <w:p w14:paraId="0448C708">
      <w:pPr>
        <w:pStyle w:val="8"/>
        <w:numPr>
          <w:ilvl w:val="0"/>
          <w:numId w:val="8"/>
        </w:numPr>
        <w:tabs>
          <w:tab w:val="left" w:pos="1441"/>
        </w:tabs>
        <w:spacing w:before="107" w:after="0" w:line="237" w:lineRule="auto"/>
        <w:ind w:left="1441" w:right="1640" w:hanging="361"/>
        <w:jc w:val="left"/>
        <w:rPr>
          <w:sz w:val="24"/>
        </w:rPr>
      </w:pPr>
      <w:r>
        <w:rPr>
          <w:b/>
          <w:spacing w:val="-2"/>
          <w:sz w:val="24"/>
        </w:rPr>
        <w:t>BiasinRecommendations</w:t>
      </w:r>
      <w:r>
        <w:rPr>
          <w:spacing w:val="-2"/>
          <w:sz w:val="24"/>
        </w:rPr>
        <w:t xml:space="preserve">:Algorithmsmightfavorsponsoredlistingsorhigh-traffic </w:t>
      </w:r>
      <w:r>
        <w:rPr>
          <w:sz w:val="24"/>
        </w:rPr>
        <w:t>restaurants, reducing diversity.</w:t>
      </w:r>
    </w:p>
    <w:p w14:paraId="046C87BC">
      <w:pPr>
        <w:pStyle w:val="8"/>
        <w:numPr>
          <w:ilvl w:val="0"/>
          <w:numId w:val="8"/>
        </w:numPr>
        <w:tabs>
          <w:tab w:val="left" w:pos="1440"/>
        </w:tabs>
        <w:spacing w:before="106" w:after="0" w:line="240" w:lineRule="auto"/>
        <w:ind w:left="1440" w:right="0" w:hanging="360"/>
        <w:jc w:val="left"/>
        <w:rPr>
          <w:sz w:val="24"/>
        </w:rPr>
      </w:pPr>
      <w:r>
        <w:rPr>
          <w:b/>
          <w:spacing w:val="-2"/>
          <w:sz w:val="24"/>
        </w:rPr>
        <w:t>DependenceonUserData</w:t>
      </w:r>
      <w:r>
        <w:rPr>
          <w:spacing w:val="-2"/>
          <w:sz w:val="24"/>
        </w:rPr>
        <w:t>:Inaccurateorlimiteddatacanleadtopoorrecommendations.</w:t>
      </w:r>
    </w:p>
    <w:p w14:paraId="511E2530">
      <w:pPr>
        <w:pStyle w:val="8"/>
        <w:numPr>
          <w:ilvl w:val="0"/>
          <w:numId w:val="8"/>
        </w:numPr>
        <w:tabs>
          <w:tab w:val="left" w:pos="1441"/>
        </w:tabs>
        <w:spacing w:before="102" w:after="0" w:line="237" w:lineRule="auto"/>
        <w:ind w:left="1441" w:right="1409" w:hanging="361"/>
        <w:jc w:val="left"/>
        <w:rPr>
          <w:sz w:val="24"/>
        </w:rPr>
      </w:pPr>
      <w:r>
        <w:rPr>
          <w:b/>
          <w:spacing w:val="-2"/>
          <w:sz w:val="24"/>
        </w:rPr>
        <w:t>Over-Personalization</w:t>
      </w:r>
      <w:r>
        <w:rPr>
          <w:spacing w:val="-2"/>
          <w:sz w:val="24"/>
        </w:rPr>
        <w:t xml:space="preserve">:Usersmightbeconfinedtosimilarchoices,missingoutonnewor </w:t>
      </w:r>
      <w:r>
        <w:rPr>
          <w:sz w:val="24"/>
        </w:rPr>
        <w:t>diverse dining experiences.</w:t>
      </w:r>
    </w:p>
    <w:p w14:paraId="083F5719">
      <w:pPr>
        <w:pStyle w:val="8"/>
        <w:numPr>
          <w:ilvl w:val="0"/>
          <w:numId w:val="8"/>
        </w:numPr>
        <w:tabs>
          <w:tab w:val="left" w:pos="1441"/>
        </w:tabs>
        <w:spacing w:before="103" w:after="0" w:line="237" w:lineRule="auto"/>
        <w:ind w:left="1441" w:right="603" w:hanging="361"/>
        <w:jc w:val="left"/>
        <w:rPr>
          <w:sz w:val="24"/>
        </w:rPr>
      </w:pPr>
      <w:r>
        <w:rPr>
          <w:b/>
          <w:spacing w:val="-2"/>
          <w:sz w:val="24"/>
        </w:rPr>
        <w:t>ScalabilityIssues</w:t>
      </w:r>
      <w:r>
        <w:rPr>
          <w:spacing w:val="-2"/>
          <w:sz w:val="24"/>
        </w:rPr>
        <w:t xml:space="preserve">:Maintainingsystemaccuracyandperformancecanbecomechallengingas the </w:t>
      </w:r>
      <w:r>
        <w:rPr>
          <w:sz w:val="24"/>
        </w:rPr>
        <w:t>user base grows.</w:t>
      </w:r>
    </w:p>
    <w:p w14:paraId="3FD15E2F">
      <w:pPr>
        <w:pStyle w:val="8"/>
        <w:spacing w:after="0" w:line="237" w:lineRule="auto"/>
        <w:jc w:val="left"/>
        <w:rPr>
          <w:sz w:val="24"/>
        </w:rPr>
        <w:sectPr>
          <w:headerReference r:id="rId18" w:type="default"/>
          <w:pgSz w:w="12240" w:h="15840"/>
          <w:pgMar w:top="1140" w:right="720" w:bottom="280" w:left="720" w:header="422" w:footer="0" w:gutter="0"/>
          <w:cols w:space="720" w:num="1"/>
        </w:sectPr>
      </w:pPr>
    </w:p>
    <w:p w14:paraId="6754FCFE">
      <w:pPr>
        <w:pStyle w:val="6"/>
        <w:spacing w:before="263"/>
        <w:rPr>
          <w:sz w:val="36"/>
        </w:rPr>
      </w:pPr>
    </w:p>
    <w:p w14:paraId="12E4F97A">
      <w:pPr>
        <w:pStyle w:val="2"/>
        <w:spacing w:before="0" w:line="412" w:lineRule="exact"/>
        <w:ind w:left="3005"/>
      </w:pPr>
      <w:bookmarkStart w:id="41" w:name="6Conclusion"/>
      <w:bookmarkEnd w:id="41"/>
      <w:r>
        <w:rPr>
          <w:spacing w:val="-2"/>
        </w:rPr>
        <w:t>6Conclusion</w:t>
      </w:r>
    </w:p>
    <w:p w14:paraId="35EE2167">
      <w:pPr>
        <w:pStyle w:val="6"/>
        <w:spacing w:line="276" w:lineRule="auto"/>
        <w:ind w:left="989" w:right="107" w:firstLine="720"/>
      </w:pPr>
      <w:r>
        <w:t>A</w:t>
      </w:r>
      <w:r>
        <w:rPr>
          <w:spacing w:val="-8"/>
        </w:rPr>
        <w:t xml:space="preserve"> </w:t>
      </w:r>
      <w:r>
        <w:t>restaurant recommendation</w:t>
      </w:r>
      <w:r>
        <w:rPr>
          <w:spacing w:val="-8"/>
        </w:rPr>
        <w:t xml:space="preserve"> </w:t>
      </w:r>
      <w:r>
        <w:t>system</w:t>
      </w:r>
      <w:r>
        <w:rPr>
          <w:spacing w:val="-8"/>
        </w:rPr>
        <w:t xml:space="preserve"> </w:t>
      </w:r>
      <w:r>
        <w:t>is</w:t>
      </w:r>
      <w:r>
        <w:rPr>
          <w:spacing w:val="-5"/>
        </w:rPr>
        <w:t xml:space="preserve"> </w:t>
      </w:r>
      <w:r>
        <w:t>a</w:t>
      </w:r>
      <w:r>
        <w:rPr>
          <w:spacing w:val="-4"/>
        </w:rPr>
        <w:t xml:space="preserve"> </w:t>
      </w:r>
      <w:r>
        <w:t>powerful</w:t>
      </w:r>
      <w:r>
        <w:rPr>
          <w:spacing w:val="-7"/>
        </w:rPr>
        <w:t xml:space="preserve"> </w:t>
      </w:r>
      <w:r>
        <w:t>tool</w:t>
      </w:r>
      <w:r>
        <w:rPr>
          <w:spacing w:val="-8"/>
        </w:rPr>
        <w:t xml:space="preserve"> </w:t>
      </w:r>
      <w:r>
        <w:t>for</w:t>
      </w:r>
      <w:r>
        <w:rPr>
          <w:spacing w:val="-2"/>
        </w:rPr>
        <w:t xml:space="preserve"> </w:t>
      </w:r>
      <w:r>
        <w:t>enhancing</w:t>
      </w:r>
      <w:r>
        <w:rPr>
          <w:spacing w:val="-3"/>
        </w:rPr>
        <w:t xml:space="preserve"> </w:t>
      </w:r>
      <w:r>
        <w:t>the</w:t>
      </w:r>
      <w:r>
        <w:rPr>
          <w:spacing w:val="-4"/>
        </w:rPr>
        <w:t xml:space="preserve"> </w:t>
      </w:r>
      <w:r>
        <w:t>dining</w:t>
      </w:r>
      <w:r>
        <w:rPr>
          <w:spacing w:val="-3"/>
        </w:rPr>
        <w:t xml:space="preserve"> </w:t>
      </w:r>
      <w:r>
        <w:t>experience by</w:t>
      </w:r>
      <w:r>
        <w:rPr>
          <w:spacing w:val="-14"/>
        </w:rPr>
        <w:t xml:space="preserve"> </w:t>
      </w:r>
      <w:r>
        <w:t>delivering</w:t>
      </w:r>
      <w:r>
        <w:rPr>
          <w:spacing w:val="-5"/>
        </w:rPr>
        <w:t xml:space="preserve"> </w:t>
      </w:r>
      <w:r>
        <w:t>tailored</w:t>
      </w:r>
      <w:r>
        <w:rPr>
          <w:spacing w:val="-5"/>
        </w:rPr>
        <w:t xml:space="preserve"> </w:t>
      </w:r>
      <w:r>
        <w:t>suggestions</w:t>
      </w:r>
      <w:r>
        <w:rPr>
          <w:spacing w:val="-3"/>
        </w:rPr>
        <w:t xml:space="preserve"> </w:t>
      </w:r>
      <w:r>
        <w:t>based</w:t>
      </w:r>
      <w:r>
        <w:rPr>
          <w:spacing w:val="-5"/>
        </w:rPr>
        <w:t xml:space="preserve"> </w:t>
      </w:r>
      <w:r>
        <w:t>on</w:t>
      </w:r>
      <w:r>
        <w:rPr>
          <w:spacing w:val="-9"/>
        </w:rPr>
        <w:t xml:space="preserve"> </w:t>
      </w:r>
      <w:r>
        <w:t>user</w:t>
      </w:r>
      <w:r>
        <w:rPr>
          <w:spacing w:val="-4"/>
        </w:rPr>
        <w:t xml:space="preserve"> </w:t>
      </w:r>
      <w:r>
        <w:t>behavior,</w:t>
      </w:r>
      <w:r>
        <w:rPr>
          <w:spacing w:val="-3"/>
        </w:rPr>
        <w:t xml:space="preserve"> </w:t>
      </w:r>
      <w:r>
        <w:t>preferences,</w:t>
      </w:r>
      <w:r>
        <w:rPr>
          <w:spacing w:val="-3"/>
        </w:rPr>
        <w:t xml:space="preserve"> </w:t>
      </w:r>
      <w:r>
        <w:t>and</w:t>
      </w:r>
      <w:r>
        <w:rPr>
          <w:spacing w:val="-1"/>
        </w:rPr>
        <w:t xml:space="preserve"> </w:t>
      </w:r>
      <w:r>
        <w:t>location.</w:t>
      </w:r>
      <w:r>
        <w:rPr>
          <w:spacing w:val="-3"/>
        </w:rPr>
        <w:t xml:space="preserve"> </w:t>
      </w:r>
      <w:r>
        <w:t>While</w:t>
      </w:r>
      <w:r>
        <w:rPr>
          <w:spacing w:val="-1"/>
        </w:rPr>
        <w:t xml:space="preserve"> </w:t>
      </w:r>
      <w:r>
        <w:t xml:space="preserve">it offers significant benefits such as convenience, personalization, and efficient decision-making, it also </w:t>
      </w:r>
      <w:r>
        <w:rPr>
          <w:spacing w:val="-2"/>
        </w:rPr>
        <w:t xml:space="preserve">presentschallengesincludingdataprivacy,systembias,andtheriskofuserdatadependency.Future </w:t>
      </w:r>
      <w:r>
        <w:t>advancements in AI, real-time analytics, and user interface technologies promise to make such systems more intelligent, inclusive, and immersive. With careful implementation and ethical considerations, this system can transform how users explore and enjoy culinary option</w:t>
      </w:r>
    </w:p>
    <w:p w14:paraId="1D9E8011">
      <w:pPr>
        <w:pStyle w:val="6"/>
        <w:spacing w:after="0" w:line="276" w:lineRule="auto"/>
        <w:sectPr>
          <w:pgSz w:w="12240" w:h="15840"/>
          <w:pgMar w:top="1140" w:right="720" w:bottom="280" w:left="720" w:header="422" w:footer="0" w:gutter="0"/>
          <w:cols w:space="720" w:num="1"/>
        </w:sectPr>
      </w:pPr>
    </w:p>
    <w:p w14:paraId="0D0CCD1A">
      <w:pPr>
        <w:pStyle w:val="6"/>
        <w:spacing w:before="267"/>
        <w:rPr>
          <w:sz w:val="36"/>
        </w:rPr>
      </w:pPr>
    </w:p>
    <w:p w14:paraId="36BC0BE7">
      <w:pPr>
        <w:pStyle w:val="2"/>
        <w:ind w:left="3003"/>
      </w:pPr>
      <w:bookmarkStart w:id="42" w:name="7FutureScope"/>
      <w:bookmarkEnd w:id="42"/>
      <w:r>
        <w:rPr>
          <w:spacing w:val="-2"/>
        </w:rPr>
        <w:t>7FutureScope</w:t>
      </w:r>
    </w:p>
    <w:p w14:paraId="567B7795">
      <w:pPr>
        <w:pStyle w:val="8"/>
        <w:numPr>
          <w:ilvl w:val="1"/>
          <w:numId w:val="8"/>
        </w:numPr>
        <w:tabs>
          <w:tab w:val="left" w:pos="1863"/>
        </w:tabs>
        <w:spacing w:before="274" w:after="0" w:line="237" w:lineRule="auto"/>
        <w:ind w:left="1863" w:right="435" w:hanging="360"/>
        <w:jc w:val="left"/>
        <w:rPr>
          <w:sz w:val="24"/>
        </w:rPr>
      </w:pPr>
      <w:r>
        <w:rPr>
          <w:b/>
          <w:sz w:val="24"/>
        </w:rPr>
        <w:t>IntegrationwithAR/VR</w:t>
      </w:r>
      <w:r>
        <w:rPr>
          <w:sz w:val="24"/>
        </w:rPr>
        <w:t>:Inthefuture,userscouldtakevirtualtoursofrestaurantsorview</w:t>
      </w:r>
      <w:r>
        <w:rPr>
          <w:spacing w:val="-15"/>
          <w:sz w:val="24"/>
        </w:rPr>
        <w:t xml:space="preserve"> </w:t>
      </w:r>
      <w:r>
        <w:rPr>
          <w:sz w:val="24"/>
        </w:rPr>
        <w:t>their ambiance in AR before booking.</w:t>
      </w:r>
    </w:p>
    <w:p w14:paraId="7ECE4AFE">
      <w:pPr>
        <w:pStyle w:val="8"/>
        <w:numPr>
          <w:ilvl w:val="1"/>
          <w:numId w:val="8"/>
        </w:numPr>
        <w:tabs>
          <w:tab w:val="left" w:pos="1863"/>
        </w:tabs>
        <w:spacing w:before="7" w:after="0" w:line="237" w:lineRule="auto"/>
        <w:ind w:left="1863" w:right="716" w:hanging="360"/>
        <w:jc w:val="left"/>
        <w:rPr>
          <w:sz w:val="24"/>
        </w:rPr>
      </w:pPr>
      <w:r>
        <w:rPr>
          <w:b/>
          <w:spacing w:val="-2"/>
          <w:sz w:val="24"/>
        </w:rPr>
        <w:t>VoiceAssistantCompatibility</w:t>
      </w:r>
      <w:r>
        <w:rPr>
          <w:spacing w:val="-2"/>
          <w:sz w:val="24"/>
        </w:rPr>
        <w:t xml:space="preserve">:IntegrationwithSiri,Alexa,orGoogleAssistanttoprovide </w:t>
      </w:r>
      <w:r>
        <w:rPr>
          <w:sz w:val="24"/>
        </w:rPr>
        <w:t>hands-free restaurant suggestions.</w:t>
      </w:r>
    </w:p>
    <w:p w14:paraId="2CD1E0D8">
      <w:pPr>
        <w:pStyle w:val="8"/>
        <w:numPr>
          <w:ilvl w:val="1"/>
          <w:numId w:val="8"/>
        </w:numPr>
        <w:tabs>
          <w:tab w:val="left" w:pos="1863"/>
        </w:tabs>
        <w:spacing w:before="2" w:after="0" w:line="237" w:lineRule="auto"/>
        <w:ind w:left="1863" w:right="1689" w:hanging="360"/>
        <w:jc w:val="left"/>
        <w:rPr>
          <w:sz w:val="24"/>
        </w:rPr>
      </w:pPr>
      <w:r>
        <w:rPr>
          <w:b/>
          <w:spacing w:val="-2"/>
          <w:sz w:val="24"/>
        </w:rPr>
        <w:t>EnhancedPersonalization</w:t>
      </w:r>
      <w:r>
        <w:rPr>
          <w:spacing w:val="-2"/>
          <w:sz w:val="24"/>
        </w:rPr>
        <w:t xml:space="preserve">:Usedeeplearningandbehavioralanalyticstorefine </w:t>
      </w:r>
      <w:r>
        <w:rPr>
          <w:sz w:val="24"/>
        </w:rPr>
        <w:t>suggestions based on dietary restrictions, allergies, and eating habits.</w:t>
      </w:r>
    </w:p>
    <w:p w14:paraId="1800200F">
      <w:pPr>
        <w:pStyle w:val="8"/>
        <w:numPr>
          <w:ilvl w:val="1"/>
          <w:numId w:val="8"/>
        </w:numPr>
        <w:tabs>
          <w:tab w:val="left" w:pos="1863"/>
        </w:tabs>
        <w:spacing w:before="7" w:after="0" w:line="237" w:lineRule="auto"/>
        <w:ind w:left="1863" w:right="432" w:hanging="360"/>
        <w:jc w:val="left"/>
        <w:rPr>
          <w:sz w:val="24"/>
        </w:rPr>
      </w:pPr>
      <w:r>
        <w:rPr>
          <w:b/>
          <w:spacing w:val="-2"/>
          <w:sz w:val="24"/>
        </w:rPr>
        <w:t>Real-timeDataUtilization</w:t>
      </w:r>
      <w:r>
        <w:rPr>
          <w:spacing w:val="-2"/>
          <w:sz w:val="24"/>
        </w:rPr>
        <w:t xml:space="preserve">:Incorporatingreal-timefactorslikewaittimes,specialoffers, and </w:t>
      </w:r>
      <w:r>
        <w:rPr>
          <w:sz w:val="24"/>
        </w:rPr>
        <w:t>crowd density for more dynamic recommendations.</w:t>
      </w:r>
    </w:p>
    <w:p w14:paraId="70E62B59">
      <w:pPr>
        <w:pStyle w:val="8"/>
        <w:numPr>
          <w:ilvl w:val="1"/>
          <w:numId w:val="8"/>
        </w:numPr>
        <w:tabs>
          <w:tab w:val="left" w:pos="1863"/>
        </w:tabs>
        <w:spacing w:before="2" w:after="0" w:line="237" w:lineRule="auto"/>
        <w:ind w:left="1863" w:right="573" w:hanging="360"/>
        <w:jc w:val="left"/>
        <w:rPr>
          <w:sz w:val="24"/>
        </w:rPr>
      </w:pPr>
      <w:r>
        <w:rPr>
          <w:b/>
          <w:sz w:val="24"/>
        </w:rPr>
        <w:t>MultilingualSupport</w:t>
      </w:r>
      <w:r>
        <w:rPr>
          <w:sz w:val="24"/>
        </w:rPr>
        <w:t>:Expandingthesystemtosupportvariouslanguagestocatertoa</w:t>
      </w:r>
      <w:r>
        <w:rPr>
          <w:spacing w:val="-15"/>
          <w:sz w:val="24"/>
        </w:rPr>
        <w:t xml:space="preserve"> </w:t>
      </w:r>
      <w:r>
        <w:rPr>
          <w:sz w:val="24"/>
        </w:rPr>
        <w:t xml:space="preserve">global </w:t>
      </w:r>
      <w:r>
        <w:rPr>
          <w:spacing w:val="-2"/>
          <w:sz w:val="24"/>
        </w:rPr>
        <w:t>audience.</w:t>
      </w:r>
    </w:p>
    <w:p w14:paraId="44D3D69D">
      <w:pPr>
        <w:pStyle w:val="8"/>
        <w:numPr>
          <w:ilvl w:val="1"/>
          <w:numId w:val="8"/>
        </w:numPr>
        <w:tabs>
          <w:tab w:val="left" w:pos="1863"/>
        </w:tabs>
        <w:spacing w:before="7" w:after="0" w:line="237" w:lineRule="auto"/>
        <w:ind w:left="1863" w:right="1886" w:hanging="360"/>
        <w:jc w:val="left"/>
        <w:rPr>
          <w:sz w:val="24"/>
        </w:rPr>
      </w:pPr>
      <w:r>
        <w:rPr>
          <w:b/>
          <w:spacing w:val="-2"/>
          <w:sz w:val="24"/>
        </w:rPr>
        <w:t>SocialMediaIntegration</w:t>
      </w:r>
      <w:r>
        <w:rPr>
          <w:spacing w:val="-2"/>
          <w:sz w:val="24"/>
        </w:rPr>
        <w:t xml:space="preserve">:Useofsocialmediatrendsandcheck-instoimprove </w:t>
      </w:r>
      <w:r>
        <w:rPr>
          <w:sz w:val="24"/>
        </w:rPr>
        <w:t>recommendation relevance.</w:t>
      </w:r>
    </w:p>
    <w:p w14:paraId="4FEDAA6D">
      <w:pPr>
        <w:pStyle w:val="8"/>
        <w:numPr>
          <w:ilvl w:val="1"/>
          <w:numId w:val="8"/>
        </w:numPr>
        <w:tabs>
          <w:tab w:val="left" w:pos="1863"/>
        </w:tabs>
        <w:spacing w:before="0" w:after="0" w:line="240" w:lineRule="auto"/>
        <w:ind w:left="1863" w:right="1324" w:hanging="360"/>
        <w:jc w:val="left"/>
        <w:rPr>
          <w:sz w:val="24"/>
        </w:rPr>
      </w:pPr>
      <w:r>
        <w:rPr>
          <w:b/>
          <w:spacing w:val="-2"/>
          <w:sz w:val="24"/>
        </w:rPr>
        <w:t>SustainabilityPreferences</w:t>
      </w:r>
      <w:r>
        <w:rPr>
          <w:spacing w:val="-2"/>
          <w:sz w:val="24"/>
        </w:rPr>
        <w:t xml:space="preserve">:Factoringineco-consciousdiningchoices(e.g.,locally </w:t>
      </w:r>
      <w:r>
        <w:rPr>
          <w:sz w:val="24"/>
        </w:rPr>
        <w:t>sourced, plant-based, or low-waste restaurants).</w:t>
      </w:r>
    </w:p>
    <w:p w14:paraId="1A5A61DC">
      <w:pPr>
        <w:pStyle w:val="8"/>
        <w:spacing w:after="0" w:line="240" w:lineRule="auto"/>
        <w:jc w:val="left"/>
        <w:rPr>
          <w:sz w:val="24"/>
        </w:rPr>
        <w:sectPr>
          <w:pgSz w:w="12240" w:h="15840"/>
          <w:pgMar w:top="1140" w:right="720" w:bottom="280" w:left="720" w:header="422" w:footer="0" w:gutter="0"/>
          <w:cols w:space="720" w:num="1"/>
        </w:sectPr>
      </w:pPr>
    </w:p>
    <w:p w14:paraId="3176AC2F">
      <w:pPr>
        <w:pStyle w:val="6"/>
        <w:spacing w:before="267"/>
        <w:rPr>
          <w:sz w:val="36"/>
        </w:rPr>
      </w:pPr>
    </w:p>
    <w:p w14:paraId="247E9474">
      <w:pPr>
        <w:pStyle w:val="2"/>
        <w:numPr>
          <w:ilvl w:val="0"/>
          <w:numId w:val="9"/>
        </w:numPr>
        <w:tabs>
          <w:tab w:val="left" w:pos="4883"/>
        </w:tabs>
        <w:spacing w:before="1" w:after="0" w:line="240" w:lineRule="auto"/>
        <w:ind w:left="4883" w:right="0" w:hanging="451"/>
        <w:jc w:val="left"/>
      </w:pPr>
      <w:bookmarkStart w:id="43" w:name="8 Appendix"/>
      <w:bookmarkEnd w:id="43"/>
      <w:r>
        <w:rPr>
          <w:spacing w:val="-2"/>
        </w:rPr>
        <w:t>Appendix</w:t>
      </w:r>
    </w:p>
    <w:p w14:paraId="3CBC749E">
      <w:pPr>
        <w:pStyle w:val="8"/>
        <w:numPr>
          <w:ilvl w:val="1"/>
          <w:numId w:val="9"/>
        </w:numPr>
        <w:tabs>
          <w:tab w:val="left" w:pos="1022"/>
        </w:tabs>
        <w:spacing w:before="270" w:after="0" w:line="240" w:lineRule="auto"/>
        <w:ind w:left="1022" w:right="0" w:hanging="302"/>
        <w:jc w:val="left"/>
        <w:rPr>
          <w:b/>
          <w:sz w:val="24"/>
        </w:rPr>
      </w:pPr>
      <w:bookmarkStart w:id="44" w:name="8.1SourceCode"/>
      <w:bookmarkEnd w:id="44"/>
      <w:r>
        <w:rPr>
          <w:b/>
          <w:spacing w:val="-2"/>
          <w:sz w:val="24"/>
        </w:rPr>
        <w:t>Source</w:t>
      </w:r>
      <w:r>
        <w:rPr>
          <w:rFonts w:hint="default"/>
          <w:b/>
          <w:spacing w:val="-2"/>
          <w:sz w:val="24"/>
          <w:lang w:val="en-IN"/>
        </w:rPr>
        <w:t xml:space="preserve"> </w:t>
      </w:r>
      <w:bookmarkStart w:id="46" w:name="_GoBack"/>
      <w:bookmarkEnd w:id="46"/>
      <w:r>
        <w:rPr>
          <w:b/>
          <w:spacing w:val="-2"/>
          <w:sz w:val="24"/>
        </w:rPr>
        <w:t>Code</w:t>
      </w:r>
    </w:p>
    <w:p w14:paraId="704E5447">
      <w:pPr>
        <w:pStyle w:val="6"/>
        <w:spacing w:before="271"/>
        <w:ind w:left="1441"/>
      </w:pPr>
      <w:r>
        <w:rPr>
          <w:spacing w:val="-4"/>
        </w:rPr>
        <w:t>[</w:t>
      </w:r>
      <w:r>
        <w:fldChar w:fldCharType="begin"/>
      </w:r>
      <w:r>
        <w:instrText xml:space="preserve"> HYPERLINK "https://github.com/Anuradha-123kashid/AppliedDataScience_Restaurant_System.git" \h </w:instrText>
      </w:r>
      <w:r>
        <w:fldChar w:fldCharType="separate"/>
      </w:r>
      <w:r>
        <w:rPr>
          <w:color w:val="0000FF"/>
          <w:spacing w:val="-10"/>
          <w:u w:val="single" w:color="0000FF"/>
        </w:rPr>
        <w:t xml:space="preserve"> </w:t>
      </w:r>
      <w:r>
        <w:rPr>
          <w:color w:val="0000FF"/>
          <w:spacing w:val="-4"/>
          <w:u w:val="single" w:color="0000FF"/>
        </w:rPr>
        <w:t>Restaurant-Recommendation-System</w:t>
      </w:r>
      <w:r>
        <w:rPr>
          <w:color w:val="0000FF"/>
          <w:spacing w:val="-4"/>
          <w:u w:val="single" w:color="0000FF"/>
        </w:rPr>
        <w:fldChar w:fldCharType="end"/>
      </w:r>
      <w:r>
        <w:rPr>
          <w:color w:val="0000FF"/>
          <w:spacing w:val="-17"/>
        </w:rPr>
        <w:t xml:space="preserve"> </w:t>
      </w:r>
      <w:r>
        <w:rPr>
          <w:spacing w:val="-10"/>
        </w:rPr>
        <w:t>]</w:t>
      </w:r>
    </w:p>
    <w:p w14:paraId="3919D0D8">
      <w:pPr>
        <w:pStyle w:val="6"/>
        <w:spacing w:before="4"/>
      </w:pPr>
    </w:p>
    <w:p w14:paraId="141C4146">
      <w:pPr>
        <w:pStyle w:val="8"/>
        <w:numPr>
          <w:ilvl w:val="1"/>
          <w:numId w:val="9"/>
        </w:numPr>
        <w:tabs>
          <w:tab w:val="left" w:pos="1022"/>
        </w:tabs>
        <w:spacing w:before="1" w:after="0" w:line="240" w:lineRule="auto"/>
        <w:ind w:left="1022" w:right="0" w:hanging="302"/>
        <w:jc w:val="left"/>
        <w:rPr>
          <w:b/>
          <w:sz w:val="24"/>
        </w:rPr>
      </w:pPr>
      <w:bookmarkStart w:id="45" w:name="8.2ProjectVideoDemoLink :"/>
      <w:bookmarkEnd w:id="45"/>
      <w:r>
        <w:rPr>
          <w:b/>
          <w:sz w:val="24"/>
        </w:rPr>
        <w:t>ProjectVideoDemoLink</w:t>
      </w:r>
      <w:r>
        <w:rPr>
          <w:b/>
          <w:spacing w:val="-6"/>
          <w:sz w:val="24"/>
        </w:rPr>
        <w:t xml:space="preserve"> </w:t>
      </w:r>
      <w:r>
        <w:rPr>
          <w:b/>
          <w:spacing w:val="-10"/>
          <w:sz w:val="24"/>
        </w:rPr>
        <w:t>:</w:t>
      </w:r>
    </w:p>
    <w:p w14:paraId="5CCA02E8">
      <w:pPr>
        <w:pStyle w:val="6"/>
        <w:spacing w:before="271" w:line="242" w:lineRule="auto"/>
        <w:ind w:left="720" w:right="8355"/>
      </w:pPr>
      <w:r>
        <w:rPr>
          <w:spacing w:val="-2"/>
        </w:rPr>
        <w:t xml:space="preserve">VideoDemoLink: </w:t>
      </w:r>
      <w:r>
        <w:t xml:space="preserve">[ </w:t>
      </w:r>
      <w:r>
        <w:fldChar w:fldCharType="begin"/>
      </w:r>
      <w:r>
        <w:instrText xml:space="preserve"> HYPERLINK "https://drive.google.com/file/d/1MOM4eC1KkSF43aKfQ0RmzllsEhEZDh5i/view?usp=sharing" \h </w:instrText>
      </w:r>
      <w:r>
        <w:fldChar w:fldCharType="separate"/>
      </w:r>
      <w:r>
        <w:rPr>
          <w:color w:val="0000FF"/>
          <w:u w:val="single" w:color="0000FF"/>
        </w:rPr>
        <w:t>Demo Link</w:t>
      </w:r>
      <w:r>
        <w:rPr>
          <w:color w:val="0000FF"/>
          <w:u w:val="single" w:color="0000FF"/>
        </w:rPr>
        <w:fldChar w:fldCharType="end"/>
      </w:r>
      <w:r>
        <w:rPr>
          <w:color w:val="0000FF"/>
          <w:u w:val="single" w:color="0000FF"/>
        </w:rPr>
        <w:t xml:space="preserve"> </w:t>
      </w:r>
      <w:r>
        <w:t>]</w:t>
      </w:r>
    </w:p>
    <w:sectPr>
      <w:pgSz w:w="12240" w:h="15840"/>
      <w:pgMar w:top="1140" w:right="720" w:bottom="280" w:left="720" w:header="42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0752A">
    <w:pPr>
      <w:pStyle w:val="6"/>
      <w:spacing w:line="14" w:lineRule="auto"/>
      <w:rPr>
        <w:sz w:val="20"/>
      </w:rPr>
    </w:pPr>
    <w:r>
      <w:rPr>
        <w:sz w:val="20"/>
      </w:rPr>
      <mc:AlternateContent>
        <mc:Choice Requires="wpg">
          <w:drawing>
            <wp:anchor distT="0" distB="0" distL="0" distR="0" simplePos="0" relativeHeight="251665408" behindDoc="1" locked="0" layoutInCell="1" allowOverlap="1">
              <wp:simplePos x="0" y="0"/>
              <wp:positionH relativeFrom="page">
                <wp:posOffset>359410</wp:posOffset>
              </wp:positionH>
              <wp:positionV relativeFrom="page">
                <wp:posOffset>267970</wp:posOffset>
              </wp:positionV>
              <wp:extent cx="7056120" cy="457200"/>
              <wp:effectExtent l="0" t="0" r="0" b="0"/>
              <wp:wrapNone/>
              <wp:docPr id="1" name="Group 1"/>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2" name="Image 2"/>
                        <pic:cNvPicPr/>
                      </pic:nvPicPr>
                      <pic:blipFill>
                        <a:blip r:embed="rId1" cstate="print"/>
                        <a:stretch>
                          <a:fillRect/>
                        </a:stretch>
                      </pic:blipFill>
                      <pic:spPr>
                        <a:xfrm>
                          <a:off x="170561" y="0"/>
                          <a:ext cx="1615186" cy="457200"/>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795390" y="100723"/>
                          <a:ext cx="1019175" cy="293230"/>
                        </a:xfrm>
                        <a:prstGeom prst="rect">
                          <a:avLst/>
                        </a:prstGeom>
                      </pic:spPr>
                    </pic:pic>
                    <wps:wsp>
                      <wps:cNvPr id="4" name="Graphic 4"/>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1pt;height:36pt;width:555.6pt;mso-position-horizontal-relative:page;mso-position-vertical-relative:page;z-index:-251651072;mso-width-relative:page;mso-height-relative:page;" coordsize="7056120,457200" o:gfxdata="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">
              <o:lock v:ext="edit" aspectratio="f"/>
              <v:shape id="Image 2" o:spid="_x0000_s1026" o:spt="75" type="#_x0000_t75" style="position:absolute;left:170561;top:0;height:457200;width:1615186;" filled="f" o:preferrelative="t" stroked="f" coordsize="21600,21600" o:gfxdata="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QosK8AAAA&#10;2gAAAA8AAAAAAAAAAQAgAAAAIgAAAGRycy9kb3ducmV2LnhtbFBLAQIUABQAAAAIAIdO4kAzLwWe&#10;OwAAADkAAAAQAAAAAAAAAAEAIAAAAAsBAABkcnMvc2hhcGV4bWwueG1sUEsFBgAAAAAGAAYAWwEA&#10;ALUDAAAAAA==&#10;">
                <v:fill on="f" focussize="0,0"/>
                <v:stroke on="f"/>
                <v:imagedata r:id="rId1" o:title=""/>
                <o:lock v:ext="edit" aspectratio="f"/>
              </v:shape>
              <v:shape id="Image 3" o:spid="_x0000_s1026" o:spt="75" type="#_x0000_t75" style="position:absolute;left:5795390;top:100723;height:293230;width:1019175;" filled="f" o:preferrelative="t" stroked="f" coordsize="21600,21600" o:gfxdata="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oq+CvQAA&#10;ANoAAAAPAAAAAAAAAAEAIAAAACIAAABkcnMvZG93bnJldi54bWxQSwECFAAUAAAACACHTuJAMy8F&#10;njsAAAA5AAAAEAAAAAAAAAABACAAAAAMAQAAZHJzL3NoYXBleG1sLnhtbFBLBQYAAAAABgAGAFsB&#10;AAC2AwAAAAA=&#10;">
                <v:fill on="f" focussize="0,0"/>
                <v:stroke on="f"/>
                <v:imagedata r:id="rId2" o:title=""/>
                <o:lock v:ext="edit" aspectratio="f"/>
              </v:shape>
              <v:shape id="Graphic 4" o:spid="_x0000_s1026" o:spt="100" style="position:absolute;left:0;top:36576;height:55244;width:7056120;" fillcolor="#FFFFFF" filled="t" stroked="f" coordsize="7056120,55244" o:gfxdata="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CD2b4A&#10;AADaAAAADwAAAAAAAAABACAAAAAiAAAAZHJzL2Rvd25yZXYueG1sUEsBAhQAFAAAAAgAh07iQDMv&#10;BZ47AAAAOQAAABAAAAAAAAAAAQAgAAAADQEAAGRycy9zaGFwZXhtbC54bWxQSwUGAAAAAAYABgBb&#10;AQAAtwMAAAAA&#10;" path="m7055866,0l0,0,0,54864,7055866,54864,7055866,0xe">
                <v:fill on="t" focussize="0,0"/>
                <v:stroke on="f"/>
                <v:imagedata o:title=""/>
                <o:lock v:ext="edit" aspectratio="f"/>
                <v:textbox inset="0mm,0mm,0mm,0mm"/>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6243">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ACBC3">
    <w:pPr>
      <w:pStyle w:val="6"/>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A0C9F">
    <w:pPr>
      <w:pStyle w:val="6"/>
      <w:spacing w:line="14" w:lineRule="auto"/>
      <w:rPr>
        <w:sz w:val="20"/>
      </w:rPr>
    </w:pPr>
    <w:r>
      <w:rPr>
        <w:sz w:val="20"/>
      </w:rPr>
      <mc:AlternateContent>
        <mc:Choice Requires="wpg">
          <w:drawing>
            <wp:anchor distT="0" distB="0" distL="0" distR="0" simplePos="0" relativeHeight="251665408" behindDoc="1" locked="0" layoutInCell="1" allowOverlap="1">
              <wp:simplePos x="0" y="0"/>
              <wp:positionH relativeFrom="page">
                <wp:posOffset>359410</wp:posOffset>
              </wp:positionH>
              <wp:positionV relativeFrom="page">
                <wp:posOffset>267970</wp:posOffset>
              </wp:positionV>
              <wp:extent cx="7056120" cy="457200"/>
              <wp:effectExtent l="0" t="0" r="0" b="0"/>
              <wp:wrapNone/>
              <wp:docPr id="10" name="Group 10"/>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11" name="Image 11"/>
                        <pic:cNvPicPr/>
                      </pic:nvPicPr>
                      <pic:blipFill>
                        <a:blip r:embed="rId1" cstate="print"/>
                        <a:stretch>
                          <a:fillRect/>
                        </a:stretch>
                      </pic:blipFill>
                      <pic:spPr>
                        <a:xfrm>
                          <a:off x="170561" y="0"/>
                          <a:ext cx="1615186" cy="457200"/>
                        </a:xfrm>
                        <a:prstGeom prst="rect">
                          <a:avLst/>
                        </a:prstGeom>
                      </pic:spPr>
                    </pic:pic>
                    <pic:pic xmlns:pic="http://schemas.openxmlformats.org/drawingml/2006/picture">
                      <pic:nvPicPr>
                        <pic:cNvPr id="12" name="Image 12"/>
                        <pic:cNvPicPr/>
                      </pic:nvPicPr>
                      <pic:blipFill>
                        <a:blip r:embed="rId2" cstate="print"/>
                        <a:stretch>
                          <a:fillRect/>
                        </a:stretch>
                      </pic:blipFill>
                      <pic:spPr>
                        <a:xfrm>
                          <a:off x="5795390" y="100723"/>
                          <a:ext cx="1019175" cy="293230"/>
                        </a:xfrm>
                        <a:prstGeom prst="rect">
                          <a:avLst/>
                        </a:prstGeom>
                      </pic:spPr>
                    </pic:pic>
                    <wps:wsp>
                      <wps:cNvPr id="13" name="Graphic 13"/>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1pt;height:36pt;width:555.6pt;mso-position-horizontal-relative:page;mso-position-vertical-relative:page;z-index:-251651072;mso-width-relative:page;mso-height-relative:page;" coordsize="7056120,457200" o:gfxdata="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">
              <o:lock v:ext="edit" aspectratio="f"/>
              <v:shape id="Image 11" o:spid="_x0000_s1026" o:spt="75" type="#_x0000_t75" style="position:absolute;left:170561;top:0;height:457200;width:1615186;" filled="f" o:preferrelative="t" stroked="f" coordsize="21600,21600" o:gfxdata="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19nu8AAAA&#10;2wAAAA8AAAAAAAAAAQAgAAAAIgAAAGRycy9kb3ducmV2LnhtbFBLAQIUABQAAAAIAIdO4kAzLwWe&#10;OwAAADkAAAAQAAAAAAAAAAEAIAAAAAsBAABkcnMvc2hhcGV4bWwueG1sUEsFBgAAAAAGAAYAWwEA&#10;ALUDAAAAAA==&#10;">
                <v:fill on="f" focussize="0,0"/>
                <v:stroke on="f"/>
                <v:imagedata r:id="rId1" o:title=""/>
                <o:lock v:ext="edit" aspectratio="f"/>
              </v:shape>
              <v:shape id="Image 12" o:spid="_x0000_s1026" o:spt="75" type="#_x0000_t75" style="position:absolute;left:5795390;top:100723;height:293230;width:1019175;" filled="f" o:preferrelative="t" stroked="f" coordsize="21600,21600" o:gfxdata="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Y9tXbsAAADb&#10;AAAADwAAAAAAAAABACAAAAAiAAAAZHJzL2Rvd25yZXYueG1sUEsBAhQAFAAAAAgAh07iQDMvBZ47&#10;AAAAOQAAABAAAAAAAAAAAQAgAAAACgEAAGRycy9zaGFwZXhtbC54bWxQSwUGAAAAAAYABgBbAQAA&#10;tAMAAAAA&#10;">
                <v:fill on="f" focussize="0,0"/>
                <v:stroke on="f"/>
                <v:imagedata r:id="rId2" o:title=""/>
                <o:lock v:ext="edit" aspectratio="f"/>
              </v:shape>
              <v:shape id="Graphic 13" o:spid="_x0000_s1026" o:spt="100" style="position:absolute;left:0;top:36576;height:55244;width:7056120;" fillcolor="#FFFFFF" filled="t" stroked="f" coordsize="7056120,55244" o:gfxdata="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d6Dm8AAAA&#10;2wAAAA8AAAAAAAAAAQAgAAAAIgAAAGRycy9kb3ducmV2LnhtbFBLAQIUABQAAAAIAIdO4kAzLwWe&#10;OwAAADkAAAAQAAAAAAAAAAEAIAAAAAsBAABkcnMvc2hhcGV4bWwueG1sUEsFBgAAAAAGAAYAWwEA&#10;ALUDAAAAAA==&#10;" path="m7055866,0l0,0,0,54864,7055866,54864,7055866,0xe">
                <v:fill on="t" focussize="0,0"/>
                <v:stroke on="f"/>
                <v:imagedata o:title=""/>
                <o:lock v:ext="edit" aspectratio="f"/>
                <v:textbox inset="0mm,0mm,0mm,0mm"/>
              </v:shap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FCAD2">
    <w:pPr>
      <w:pStyle w:val="6"/>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75B0">
    <w:pPr>
      <w:pStyle w:val="6"/>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3404F">
    <w:pPr>
      <w:pStyle w:val="6"/>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96620">
    <w:pPr>
      <w:pStyle w:val="6"/>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FE634">
    <w:pPr>
      <w:pStyle w:val="6"/>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32A2">
    <w:pPr>
      <w:pStyle w:val="6"/>
      <w:spacing w:line="14" w:lineRule="auto"/>
      <w:rPr>
        <w:sz w:val="20"/>
      </w:rPr>
    </w:pPr>
    <w:r>
      <w:rPr>
        <w:sz w:val="20"/>
      </w:rPr>
      <mc:AlternateContent>
        <mc:Choice Requires="wpg">
          <w:drawing>
            <wp:anchor distT="0" distB="0" distL="0" distR="0" simplePos="0" relativeHeight="251666432" behindDoc="1" locked="0" layoutInCell="1" allowOverlap="1">
              <wp:simplePos x="0" y="0"/>
              <wp:positionH relativeFrom="page">
                <wp:posOffset>359410</wp:posOffset>
              </wp:positionH>
              <wp:positionV relativeFrom="page">
                <wp:posOffset>267970</wp:posOffset>
              </wp:positionV>
              <wp:extent cx="7056120" cy="457200"/>
              <wp:effectExtent l="0" t="0" r="0" b="0"/>
              <wp:wrapNone/>
              <wp:docPr id="41" name="Group 41"/>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42" name="Image 42"/>
                        <pic:cNvPicPr/>
                      </pic:nvPicPr>
                      <pic:blipFill>
                        <a:blip r:embed="rId1" cstate="print"/>
                        <a:stretch>
                          <a:fillRect/>
                        </a:stretch>
                      </pic:blipFill>
                      <pic:spPr>
                        <a:xfrm>
                          <a:off x="170561" y="0"/>
                          <a:ext cx="1615821" cy="457200"/>
                        </a:xfrm>
                        <a:prstGeom prst="rect">
                          <a:avLst/>
                        </a:prstGeom>
                      </pic:spPr>
                    </pic:pic>
                    <pic:pic xmlns:pic="http://schemas.openxmlformats.org/drawingml/2006/picture">
                      <pic:nvPicPr>
                        <pic:cNvPr id="43" name="Image 43"/>
                        <pic:cNvPicPr/>
                      </pic:nvPicPr>
                      <pic:blipFill>
                        <a:blip r:embed="rId2" cstate="print"/>
                        <a:stretch>
                          <a:fillRect/>
                        </a:stretch>
                      </pic:blipFill>
                      <pic:spPr>
                        <a:xfrm>
                          <a:off x="5795390" y="100736"/>
                          <a:ext cx="1018540" cy="293217"/>
                        </a:xfrm>
                        <a:prstGeom prst="rect">
                          <a:avLst/>
                        </a:prstGeom>
                      </pic:spPr>
                    </pic:pic>
                    <wps:wsp>
                      <wps:cNvPr id="44" name="Graphic 44"/>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1pt;height:36pt;width:555.6pt;mso-position-horizontal-relative:page;mso-position-vertical-relative:page;z-index:-251650048;mso-width-relative:page;mso-height-relative:page;" coordsize="7056120,457200" o:gfxdata="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">
              <o:lock v:ext="edit" aspectratio="f"/>
              <v:shape id="Image 42" o:spid="_x0000_s1026" o:spt="75" type="#_x0000_t75" style="position:absolute;left:170561;top:0;height:457200;width:1615821;" filled="f" o:preferrelative="t" stroked="f" coordsize="21600,21600" o:gfxdata="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DF74A&#10;AADbAAAADwAAAAAAAAABACAAAAAiAAAAZHJzL2Rvd25yZXYueG1sUEsBAhQAFAAAAAgAh07iQDMv&#10;BZ47AAAAOQAAABAAAAAAAAAAAQAgAAAADQEAAGRycy9zaGFwZXhtbC54bWxQSwUGAAAAAAYABgBb&#10;AQAAtwMAAAAA&#10;">
                <v:fill on="f" focussize="0,0"/>
                <v:stroke on="f"/>
                <v:imagedata r:id="rId1" o:title=""/>
                <o:lock v:ext="edit" aspectratio="f"/>
              </v:shape>
              <v:shape id="Image 43" o:spid="_x0000_s1026" o:spt="75" type="#_x0000_t75" style="position:absolute;left:5795390;top:100736;height:293217;width:1018540;" filled="f" o:preferrelative="t" stroked="f" coordsize="21600,21600" o:gfxdata="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kcUvQAA&#10;ANsAAAAPAAAAAAAAAAEAIAAAACIAAABkcnMvZG93bnJldi54bWxQSwECFAAUAAAACACHTuJAMy8F&#10;njsAAAA5AAAAEAAAAAAAAAABACAAAAAMAQAAZHJzL3NoYXBleG1sLnhtbFBLBQYAAAAABgAGAFsB&#10;AAC2AwAAAAA=&#10;">
                <v:fill on="f" focussize="0,0"/>
                <v:stroke on="f"/>
                <v:imagedata r:id="rId2" o:title=""/>
                <o:lock v:ext="edit" aspectratio="f"/>
              </v:shape>
              <v:shape id="Graphic 44" o:spid="_x0000_s1026" o:spt="100" style="position:absolute;left:0;top:36576;height:55244;width:7056120;" fillcolor="#FFFFFF" filled="t" stroked="f" coordsize="7056120,55244" o:gfxdata="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Udf&#10;UMEAAADbAAAADwAAAAAAAAABACAAAAAiAAAAZHJzL2Rvd25yZXYueG1sUEsBAhQAFAAAAAgAh07i&#10;QDMvBZ47AAAAOQAAABAAAAAAAAAAAQAgAAAAEAEAAGRycy9zaGFwZXhtbC54bWxQSwUGAAAAAAYA&#10;BgBbAQAAugMAAAAA&#10;" path="m7055866,0l0,0,0,54864,7055866,54864,7055866,0xe">
                <v:fill on="t" focussize="0,0"/>
                <v:stroke on="f"/>
                <v:imagedata o:title=""/>
                <o:lock v:ext="edit" aspectratio="f"/>
                <v:textbox inset="0mm,0mm,0mm,0mm"/>
              </v:shap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6B013">
    <w:pPr>
      <w:pStyle w:val="6"/>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25A71">
    <w:pPr>
      <w:pStyle w:val="6"/>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DFB4B">
    <w:pPr>
      <w:pStyle w:val="6"/>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6EEDE">
    <w:pPr>
      <w:pStyle w:val="6"/>
      <w:spacing w:line="14" w:lineRule="auto"/>
      <w:rPr>
        <w:sz w:val="20"/>
      </w:rPr>
    </w:pPr>
    <w:r>
      <w:rPr>
        <w:sz w:val="20"/>
      </w:rPr>
      <mc:AlternateContent>
        <mc:Choice Requires="wpg">
          <w:drawing>
            <wp:anchor distT="0" distB="0" distL="0" distR="0" simplePos="0" relativeHeight="251666432" behindDoc="1" locked="0" layoutInCell="1" allowOverlap="1">
              <wp:simplePos x="0" y="0"/>
              <wp:positionH relativeFrom="page">
                <wp:posOffset>359410</wp:posOffset>
              </wp:positionH>
              <wp:positionV relativeFrom="page">
                <wp:posOffset>267970</wp:posOffset>
              </wp:positionV>
              <wp:extent cx="7056120" cy="457200"/>
              <wp:effectExtent l="0" t="0" r="0" b="0"/>
              <wp:wrapNone/>
              <wp:docPr id="64" name="Group 64"/>
              <wp:cNvGraphicFramePr/>
              <a:graphic xmlns:a="http://schemas.openxmlformats.org/drawingml/2006/main">
                <a:graphicData uri="http://schemas.microsoft.com/office/word/2010/wordprocessingGroup">
                  <wpg:wgp>
                    <wpg:cNvGrpSpPr/>
                    <wpg:grpSpPr>
                      <a:xfrm>
                        <a:off x="0" y="0"/>
                        <a:ext cx="7056120" cy="457200"/>
                        <a:chOff x="0" y="0"/>
                        <a:chExt cx="7056120" cy="457200"/>
                      </a:xfrm>
                    </wpg:grpSpPr>
                    <pic:pic xmlns:pic="http://schemas.openxmlformats.org/drawingml/2006/picture">
                      <pic:nvPicPr>
                        <pic:cNvPr id="65" name="Image 65"/>
                        <pic:cNvPicPr/>
                      </pic:nvPicPr>
                      <pic:blipFill>
                        <a:blip r:embed="rId1" cstate="print"/>
                        <a:stretch>
                          <a:fillRect/>
                        </a:stretch>
                      </pic:blipFill>
                      <pic:spPr>
                        <a:xfrm>
                          <a:off x="170561" y="0"/>
                          <a:ext cx="1615821" cy="457200"/>
                        </a:xfrm>
                        <a:prstGeom prst="rect">
                          <a:avLst/>
                        </a:prstGeom>
                      </pic:spPr>
                    </pic:pic>
                    <pic:pic xmlns:pic="http://schemas.openxmlformats.org/drawingml/2006/picture">
                      <pic:nvPicPr>
                        <pic:cNvPr id="66" name="Image 66"/>
                        <pic:cNvPicPr/>
                      </pic:nvPicPr>
                      <pic:blipFill>
                        <a:blip r:embed="rId2" cstate="print"/>
                        <a:stretch>
                          <a:fillRect/>
                        </a:stretch>
                      </pic:blipFill>
                      <pic:spPr>
                        <a:xfrm>
                          <a:off x="5795390" y="100736"/>
                          <a:ext cx="1018540" cy="293217"/>
                        </a:xfrm>
                        <a:prstGeom prst="rect">
                          <a:avLst/>
                        </a:prstGeom>
                      </pic:spPr>
                    </pic:pic>
                    <wps:wsp>
                      <wps:cNvPr id="67" name="Graphic 67"/>
                      <wps:cNvSpPr/>
                      <wps:spPr>
                        <a:xfrm>
                          <a:off x="0" y="36576"/>
                          <a:ext cx="7056120" cy="55244"/>
                        </a:xfrm>
                        <a:custGeom>
                          <a:avLst/>
                          <a:gdLst/>
                          <a:ahLst/>
                          <a:cxnLst/>
                          <a:rect l="l" t="t" r="r" b="b"/>
                          <a:pathLst>
                            <a:path w="7056120" h="55244">
                              <a:moveTo>
                                <a:pt x="7055866" y="0"/>
                              </a:moveTo>
                              <a:lnTo>
                                <a:pt x="0" y="0"/>
                              </a:lnTo>
                              <a:lnTo>
                                <a:pt x="0" y="54864"/>
                              </a:lnTo>
                              <a:lnTo>
                                <a:pt x="7055866" y="54864"/>
                              </a:lnTo>
                              <a:lnTo>
                                <a:pt x="7055866"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28.3pt;margin-top:21.1pt;height:36pt;width:555.6pt;mso-position-horizontal-relative:page;mso-position-vertical-relative:page;z-index:-251650048;mso-width-relative:page;mso-height-relative:page;" coordsize="7056120,457200" o:gfxdata="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">
              <o:lock v:ext="edit" aspectratio="f"/>
              <v:shape id="Image 65" o:spid="_x0000_s1026" o:spt="75" type="#_x0000_t75" style="position:absolute;left:170561;top:0;height:457200;width:1615821;" filled="f" o:preferrelative="t" stroked="f" coordsize="21600,21600" o:gfxdata="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IcDvQAA&#10;ANsAAAAPAAAAAAAAAAEAIAAAACIAAABkcnMvZG93bnJldi54bWxQSwECFAAUAAAACACHTuJAMy8F&#10;njsAAAA5AAAAEAAAAAAAAAABACAAAAAMAQAAZHJzL3NoYXBleG1sLnhtbFBLBQYAAAAABgAGAFsB&#10;AAC2AwAAAAA=&#10;">
                <v:fill on="f" focussize="0,0"/>
                <v:stroke on="f"/>
                <v:imagedata r:id="rId1" o:title=""/>
                <o:lock v:ext="edit" aspectratio="f"/>
              </v:shape>
              <v:shape id="Image 66" o:spid="_x0000_s1026" o:spt="75" type="#_x0000_t75" style="position:absolute;left:5795390;top:100736;height:293217;width:1018540;" filled="f" o:preferrelative="t" stroked="f" coordsize="21600,21600" o:gfxdata="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VLjsvQAA&#10;ANsAAAAPAAAAAAAAAAEAIAAAACIAAABkcnMvZG93bnJldi54bWxQSwECFAAUAAAACACHTuJAMy8F&#10;njsAAAA5AAAAEAAAAAAAAAABACAAAAAMAQAAZHJzL3NoYXBleG1sLnhtbFBLBQYAAAAABgAGAFsB&#10;AAC2AwAAAAA=&#10;">
                <v:fill on="f" focussize="0,0"/>
                <v:stroke on="f"/>
                <v:imagedata r:id="rId2" o:title=""/>
                <o:lock v:ext="edit" aspectratio="f"/>
              </v:shape>
              <v:shape id="Graphic 67" o:spid="_x0000_s1026" o:spt="100" style="position:absolute;left:0;top:36576;height:55244;width:7056120;" fillcolor="#FFFFFF" filled="t" stroked="f" coordsize="7056120,55244" o:gfxdata="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IJ1H&#10;wAAAANsAAAAPAAAAAAAAAAEAIAAAACIAAABkcnMvZG93bnJldi54bWxQSwECFAAUAAAACACHTuJA&#10;My8FnjsAAAA5AAAAEAAAAAAAAAABACAAAAAPAQAAZHJzL3NoYXBleG1sLnhtbFBLBQYAAAAABgAG&#10;AFsBAAC5AwAAAAA=&#10;" path="m7055866,0l0,0,0,54864,7055866,54864,7055866,0xe">
                <v:fill on="t" focussize="0,0"/>
                <v:stroke on="f"/>
                <v:imagedata o:title=""/>
                <o:lock v:ext="edit" aspectratio="f"/>
                <v:textbox inset="0mm,0mm,0mm,0mm"/>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4"/>
      <w:numFmt w:val="decimal"/>
      <w:lvlText w:val="%1."/>
      <w:lvlJc w:val="left"/>
      <w:pPr>
        <w:ind w:left="3648" w:hanging="274"/>
        <w:jc w:val="left"/>
      </w:pPr>
      <w:rPr>
        <w:rFonts w:hint="default" w:ascii="Times New Roman" w:hAnsi="Times New Roman" w:eastAsia="Times New Roman" w:cs="Times New Roman"/>
        <w:b/>
        <w:bCs/>
        <w:i w:val="0"/>
        <w:iCs w:val="0"/>
        <w:spacing w:val="-4"/>
        <w:w w:val="100"/>
        <w:sz w:val="34"/>
        <w:szCs w:val="34"/>
        <w:lang w:val="en-US" w:eastAsia="en-US" w:bidi="ar-SA"/>
      </w:rPr>
    </w:lvl>
    <w:lvl w:ilvl="1" w:tentative="0">
      <w:start w:val="1"/>
      <w:numFmt w:val="decimal"/>
      <w:lvlText w:val="%1.%2"/>
      <w:lvlJc w:val="left"/>
      <w:pPr>
        <w:ind w:left="4220" w:hanging="403"/>
        <w:jc w:val="left"/>
      </w:pPr>
      <w:rPr>
        <w:rFonts w:hint="default" w:ascii="Times New Roman" w:hAnsi="Times New Roman" w:eastAsia="Times New Roman" w:cs="Times New Roman"/>
        <w:b/>
        <w:bCs/>
        <w:i w:val="0"/>
        <w:iCs w:val="0"/>
        <w:spacing w:val="-4"/>
        <w:w w:val="100"/>
        <w:sz w:val="30"/>
        <w:szCs w:val="30"/>
        <w:lang w:val="en-US" w:eastAsia="en-US" w:bidi="ar-SA"/>
      </w:rPr>
    </w:lvl>
    <w:lvl w:ilvl="2" w:tentative="0">
      <w:start w:val="0"/>
      <w:numFmt w:val="bullet"/>
      <w:lvlText w:val="•"/>
      <w:lvlJc w:val="left"/>
      <w:pPr>
        <w:ind w:left="4951" w:hanging="403"/>
      </w:pPr>
      <w:rPr>
        <w:rFonts w:hint="default"/>
        <w:lang w:val="en-US" w:eastAsia="en-US" w:bidi="ar-SA"/>
      </w:rPr>
    </w:lvl>
    <w:lvl w:ilvl="3" w:tentative="0">
      <w:start w:val="0"/>
      <w:numFmt w:val="bullet"/>
      <w:lvlText w:val="•"/>
      <w:lvlJc w:val="left"/>
      <w:pPr>
        <w:ind w:left="5682" w:hanging="403"/>
      </w:pPr>
      <w:rPr>
        <w:rFonts w:hint="default"/>
        <w:lang w:val="en-US" w:eastAsia="en-US" w:bidi="ar-SA"/>
      </w:rPr>
    </w:lvl>
    <w:lvl w:ilvl="4" w:tentative="0">
      <w:start w:val="0"/>
      <w:numFmt w:val="bullet"/>
      <w:lvlText w:val="•"/>
      <w:lvlJc w:val="left"/>
      <w:pPr>
        <w:ind w:left="6413" w:hanging="403"/>
      </w:pPr>
      <w:rPr>
        <w:rFonts w:hint="default"/>
        <w:lang w:val="en-US" w:eastAsia="en-US" w:bidi="ar-SA"/>
      </w:rPr>
    </w:lvl>
    <w:lvl w:ilvl="5" w:tentative="0">
      <w:start w:val="0"/>
      <w:numFmt w:val="bullet"/>
      <w:lvlText w:val="•"/>
      <w:lvlJc w:val="left"/>
      <w:pPr>
        <w:ind w:left="7144" w:hanging="403"/>
      </w:pPr>
      <w:rPr>
        <w:rFonts w:hint="default"/>
        <w:lang w:val="en-US" w:eastAsia="en-US" w:bidi="ar-SA"/>
      </w:rPr>
    </w:lvl>
    <w:lvl w:ilvl="6" w:tentative="0">
      <w:start w:val="0"/>
      <w:numFmt w:val="bullet"/>
      <w:lvlText w:val="•"/>
      <w:lvlJc w:val="left"/>
      <w:pPr>
        <w:ind w:left="7875" w:hanging="403"/>
      </w:pPr>
      <w:rPr>
        <w:rFonts w:hint="default"/>
        <w:lang w:val="en-US" w:eastAsia="en-US" w:bidi="ar-SA"/>
      </w:rPr>
    </w:lvl>
    <w:lvl w:ilvl="7" w:tentative="0">
      <w:start w:val="0"/>
      <w:numFmt w:val="bullet"/>
      <w:lvlText w:val="•"/>
      <w:lvlJc w:val="left"/>
      <w:pPr>
        <w:ind w:left="8606" w:hanging="403"/>
      </w:pPr>
      <w:rPr>
        <w:rFonts w:hint="default"/>
        <w:lang w:val="en-US" w:eastAsia="en-US" w:bidi="ar-SA"/>
      </w:rPr>
    </w:lvl>
    <w:lvl w:ilvl="8" w:tentative="0">
      <w:start w:val="0"/>
      <w:numFmt w:val="bullet"/>
      <w:lvlText w:val="•"/>
      <w:lvlJc w:val="left"/>
      <w:pPr>
        <w:ind w:left="9337" w:hanging="403"/>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830" w:hanging="361"/>
      </w:pPr>
      <w:rPr>
        <w:rFonts w:hint="default" w:ascii="Calibri" w:hAnsi="Calibri" w:eastAsia="Calibri" w:cs="Calibri"/>
        <w:b w:val="0"/>
        <w:bCs w:val="0"/>
        <w:i w:val="0"/>
        <w:iCs w:val="0"/>
        <w:spacing w:val="0"/>
        <w:w w:val="96"/>
        <w:sz w:val="20"/>
        <w:szCs w:val="20"/>
        <w:lang w:val="en-US" w:eastAsia="en-US" w:bidi="ar-SA"/>
      </w:rPr>
    </w:lvl>
    <w:lvl w:ilvl="1" w:tentative="0">
      <w:start w:val="0"/>
      <w:numFmt w:val="bullet"/>
      <w:lvlText w:val="•"/>
      <w:lvlJc w:val="left"/>
      <w:pPr>
        <w:ind w:left="1449" w:hanging="361"/>
      </w:pPr>
      <w:rPr>
        <w:rFonts w:hint="default"/>
        <w:lang w:val="en-US" w:eastAsia="en-US" w:bidi="ar-SA"/>
      </w:rPr>
    </w:lvl>
    <w:lvl w:ilvl="2" w:tentative="0">
      <w:start w:val="0"/>
      <w:numFmt w:val="bullet"/>
      <w:lvlText w:val="•"/>
      <w:lvlJc w:val="left"/>
      <w:pPr>
        <w:ind w:left="2058" w:hanging="361"/>
      </w:pPr>
      <w:rPr>
        <w:rFonts w:hint="default"/>
        <w:lang w:val="en-US" w:eastAsia="en-US" w:bidi="ar-SA"/>
      </w:rPr>
    </w:lvl>
    <w:lvl w:ilvl="3" w:tentative="0">
      <w:start w:val="0"/>
      <w:numFmt w:val="bullet"/>
      <w:lvlText w:val="•"/>
      <w:lvlJc w:val="left"/>
      <w:pPr>
        <w:ind w:left="2667" w:hanging="361"/>
      </w:pPr>
      <w:rPr>
        <w:rFonts w:hint="default"/>
        <w:lang w:val="en-US" w:eastAsia="en-US" w:bidi="ar-SA"/>
      </w:rPr>
    </w:lvl>
    <w:lvl w:ilvl="4" w:tentative="0">
      <w:start w:val="0"/>
      <w:numFmt w:val="bullet"/>
      <w:lvlText w:val="•"/>
      <w:lvlJc w:val="left"/>
      <w:pPr>
        <w:ind w:left="3276" w:hanging="361"/>
      </w:pPr>
      <w:rPr>
        <w:rFonts w:hint="default"/>
        <w:lang w:val="en-US" w:eastAsia="en-US" w:bidi="ar-SA"/>
      </w:rPr>
    </w:lvl>
    <w:lvl w:ilvl="5" w:tentative="0">
      <w:start w:val="0"/>
      <w:numFmt w:val="bullet"/>
      <w:lvlText w:val="•"/>
      <w:lvlJc w:val="left"/>
      <w:pPr>
        <w:ind w:left="3886" w:hanging="361"/>
      </w:pPr>
      <w:rPr>
        <w:rFonts w:hint="default"/>
        <w:lang w:val="en-US" w:eastAsia="en-US" w:bidi="ar-SA"/>
      </w:rPr>
    </w:lvl>
    <w:lvl w:ilvl="6" w:tentative="0">
      <w:start w:val="0"/>
      <w:numFmt w:val="bullet"/>
      <w:lvlText w:val="•"/>
      <w:lvlJc w:val="left"/>
      <w:pPr>
        <w:ind w:left="4495" w:hanging="361"/>
      </w:pPr>
      <w:rPr>
        <w:rFonts w:hint="default"/>
        <w:lang w:val="en-US" w:eastAsia="en-US" w:bidi="ar-SA"/>
      </w:rPr>
    </w:lvl>
    <w:lvl w:ilvl="7" w:tentative="0">
      <w:start w:val="0"/>
      <w:numFmt w:val="bullet"/>
      <w:lvlText w:val="•"/>
      <w:lvlJc w:val="left"/>
      <w:pPr>
        <w:ind w:left="5104" w:hanging="361"/>
      </w:pPr>
      <w:rPr>
        <w:rFonts w:hint="default"/>
        <w:lang w:val="en-US" w:eastAsia="en-US" w:bidi="ar-SA"/>
      </w:rPr>
    </w:lvl>
    <w:lvl w:ilvl="8" w:tentative="0">
      <w:start w:val="0"/>
      <w:numFmt w:val="bullet"/>
      <w:lvlText w:val="•"/>
      <w:lvlJc w:val="left"/>
      <w:pPr>
        <w:ind w:left="5713" w:hanging="36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1023" w:hanging="304"/>
        <w:jc w:val="left"/>
      </w:pPr>
      <w:rPr>
        <w:rFonts w:hint="default"/>
        <w:lang w:val="en-US" w:eastAsia="en-US" w:bidi="ar-SA"/>
      </w:rPr>
    </w:lvl>
    <w:lvl w:ilvl="1" w:tentative="0">
      <w:start w:val="1"/>
      <w:numFmt w:val="decimal"/>
      <w:lvlText w:val="%1.%2"/>
      <w:lvlJc w:val="left"/>
      <w:pPr>
        <w:ind w:left="1023" w:hanging="304"/>
        <w:jc w:val="left"/>
      </w:pPr>
      <w:rPr>
        <w:rFonts w:hint="default"/>
        <w:spacing w:val="0"/>
        <w:w w:val="94"/>
        <w:lang w:val="en-US" w:eastAsia="en-US" w:bidi="ar-SA"/>
      </w:rPr>
    </w:lvl>
    <w:lvl w:ilvl="2" w:tentative="0">
      <w:start w:val="1"/>
      <w:numFmt w:val="decimal"/>
      <w:lvlText w:val="%3."/>
      <w:lvlJc w:val="left"/>
      <w:pPr>
        <w:ind w:left="1441" w:hanging="183"/>
        <w:jc w:val="left"/>
      </w:pPr>
      <w:rPr>
        <w:rFonts w:hint="default" w:ascii="Times New Roman" w:hAnsi="Times New Roman" w:eastAsia="Times New Roman" w:cs="Times New Roman"/>
        <w:b w:val="0"/>
        <w:bCs w:val="0"/>
        <w:i w:val="0"/>
        <w:iCs w:val="0"/>
        <w:spacing w:val="0"/>
        <w:w w:val="98"/>
        <w:sz w:val="22"/>
        <w:szCs w:val="22"/>
        <w:lang w:val="en-US" w:eastAsia="en-US" w:bidi="ar-SA"/>
      </w:rPr>
    </w:lvl>
    <w:lvl w:ilvl="3" w:tentative="0">
      <w:start w:val="0"/>
      <w:numFmt w:val="bullet"/>
      <w:lvlText w:val="•"/>
      <w:lvlJc w:val="left"/>
      <w:pPr>
        <w:ind w:left="3520" w:hanging="183"/>
      </w:pPr>
      <w:rPr>
        <w:rFonts w:hint="default"/>
        <w:lang w:val="en-US" w:eastAsia="en-US" w:bidi="ar-SA"/>
      </w:rPr>
    </w:lvl>
    <w:lvl w:ilvl="4" w:tentative="0">
      <w:start w:val="0"/>
      <w:numFmt w:val="bullet"/>
      <w:lvlText w:val="•"/>
      <w:lvlJc w:val="left"/>
      <w:pPr>
        <w:ind w:left="4560" w:hanging="183"/>
      </w:pPr>
      <w:rPr>
        <w:rFonts w:hint="default"/>
        <w:lang w:val="en-US" w:eastAsia="en-US" w:bidi="ar-SA"/>
      </w:rPr>
    </w:lvl>
    <w:lvl w:ilvl="5" w:tentative="0">
      <w:start w:val="0"/>
      <w:numFmt w:val="bullet"/>
      <w:lvlText w:val="•"/>
      <w:lvlJc w:val="left"/>
      <w:pPr>
        <w:ind w:left="5600" w:hanging="183"/>
      </w:pPr>
      <w:rPr>
        <w:rFonts w:hint="default"/>
        <w:lang w:val="en-US" w:eastAsia="en-US" w:bidi="ar-SA"/>
      </w:rPr>
    </w:lvl>
    <w:lvl w:ilvl="6" w:tentative="0">
      <w:start w:val="0"/>
      <w:numFmt w:val="bullet"/>
      <w:lvlText w:val="•"/>
      <w:lvlJc w:val="left"/>
      <w:pPr>
        <w:ind w:left="6640" w:hanging="183"/>
      </w:pPr>
      <w:rPr>
        <w:rFonts w:hint="default"/>
        <w:lang w:val="en-US" w:eastAsia="en-US" w:bidi="ar-SA"/>
      </w:rPr>
    </w:lvl>
    <w:lvl w:ilvl="7" w:tentative="0">
      <w:start w:val="0"/>
      <w:numFmt w:val="bullet"/>
      <w:lvlText w:val="•"/>
      <w:lvlJc w:val="left"/>
      <w:pPr>
        <w:ind w:left="7680" w:hanging="183"/>
      </w:pPr>
      <w:rPr>
        <w:rFonts w:hint="default"/>
        <w:lang w:val="en-US" w:eastAsia="en-US" w:bidi="ar-SA"/>
      </w:rPr>
    </w:lvl>
    <w:lvl w:ilvl="8" w:tentative="0">
      <w:start w:val="0"/>
      <w:numFmt w:val="bullet"/>
      <w:lvlText w:val="•"/>
      <w:lvlJc w:val="left"/>
      <w:pPr>
        <w:ind w:left="8720" w:hanging="183"/>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76" w:hanging="361"/>
      </w:pPr>
      <w:rPr>
        <w:rFonts w:hint="default"/>
        <w:lang w:val="en-US" w:eastAsia="en-US" w:bidi="ar-SA"/>
      </w:rPr>
    </w:lvl>
    <w:lvl w:ilvl="2" w:tentative="0">
      <w:start w:val="0"/>
      <w:numFmt w:val="bullet"/>
      <w:lvlText w:val="•"/>
      <w:lvlJc w:val="left"/>
      <w:pPr>
        <w:ind w:left="3312" w:hanging="361"/>
      </w:pPr>
      <w:rPr>
        <w:rFonts w:hint="default"/>
        <w:lang w:val="en-US" w:eastAsia="en-US" w:bidi="ar-SA"/>
      </w:rPr>
    </w:lvl>
    <w:lvl w:ilvl="3" w:tentative="0">
      <w:start w:val="0"/>
      <w:numFmt w:val="bullet"/>
      <w:lvlText w:val="•"/>
      <w:lvlJc w:val="left"/>
      <w:pPr>
        <w:ind w:left="4248" w:hanging="361"/>
      </w:pPr>
      <w:rPr>
        <w:rFonts w:hint="default"/>
        <w:lang w:val="en-US" w:eastAsia="en-US" w:bidi="ar-SA"/>
      </w:rPr>
    </w:lvl>
    <w:lvl w:ilvl="4" w:tentative="0">
      <w:start w:val="0"/>
      <w:numFmt w:val="bullet"/>
      <w:lvlText w:val="•"/>
      <w:lvlJc w:val="left"/>
      <w:pPr>
        <w:ind w:left="5184" w:hanging="361"/>
      </w:pPr>
      <w:rPr>
        <w:rFonts w:hint="default"/>
        <w:lang w:val="en-US" w:eastAsia="en-US" w:bidi="ar-SA"/>
      </w:rPr>
    </w:lvl>
    <w:lvl w:ilvl="5" w:tentative="0">
      <w:start w:val="0"/>
      <w:numFmt w:val="bullet"/>
      <w:lvlText w:val="•"/>
      <w:lvlJc w:val="left"/>
      <w:pPr>
        <w:ind w:left="6120" w:hanging="361"/>
      </w:pPr>
      <w:rPr>
        <w:rFonts w:hint="default"/>
        <w:lang w:val="en-US" w:eastAsia="en-US" w:bidi="ar-SA"/>
      </w:rPr>
    </w:lvl>
    <w:lvl w:ilvl="6" w:tentative="0">
      <w:start w:val="0"/>
      <w:numFmt w:val="bullet"/>
      <w:lvlText w:val="•"/>
      <w:lvlJc w:val="left"/>
      <w:pPr>
        <w:ind w:left="7056" w:hanging="361"/>
      </w:pPr>
      <w:rPr>
        <w:rFonts w:hint="default"/>
        <w:lang w:val="en-US" w:eastAsia="en-US" w:bidi="ar-SA"/>
      </w:rPr>
    </w:lvl>
    <w:lvl w:ilvl="7" w:tentative="0">
      <w:start w:val="0"/>
      <w:numFmt w:val="bullet"/>
      <w:lvlText w:val="•"/>
      <w:lvlJc w:val="left"/>
      <w:pPr>
        <w:ind w:left="7992" w:hanging="361"/>
      </w:pPr>
      <w:rPr>
        <w:rFonts w:hint="default"/>
        <w:lang w:val="en-US" w:eastAsia="en-US" w:bidi="ar-SA"/>
      </w:rPr>
    </w:lvl>
    <w:lvl w:ilvl="8" w:tentative="0">
      <w:start w:val="0"/>
      <w:numFmt w:val="bullet"/>
      <w:lvlText w:val="•"/>
      <w:lvlJc w:val="left"/>
      <w:pPr>
        <w:ind w:left="8928" w:hanging="361"/>
      </w:pPr>
      <w:rPr>
        <w:rFonts w:hint="default"/>
        <w:lang w:val="en-US" w:eastAsia="en-US" w:bidi="ar-SA"/>
      </w:rPr>
    </w:lvl>
  </w:abstractNum>
  <w:abstractNum w:abstractNumId="4">
    <w:nsid w:val="0248C179"/>
    <w:multiLevelType w:val="multilevel"/>
    <w:tmpl w:val="0248C179"/>
    <w:lvl w:ilvl="0" w:tentative="0">
      <w:start w:val="8"/>
      <w:numFmt w:val="decimal"/>
      <w:lvlText w:val="%1"/>
      <w:lvlJc w:val="left"/>
      <w:pPr>
        <w:ind w:left="4883" w:hanging="452"/>
        <w:jc w:val="left"/>
      </w:pPr>
      <w:rPr>
        <w:rFonts w:hint="default" w:ascii="Times New Roman" w:hAnsi="Times New Roman" w:eastAsia="Times New Roman" w:cs="Times New Roman"/>
        <w:b/>
        <w:bCs/>
        <w:i w:val="0"/>
        <w:iCs w:val="0"/>
        <w:spacing w:val="0"/>
        <w:w w:val="100"/>
        <w:sz w:val="36"/>
        <w:szCs w:val="36"/>
        <w:lang w:val="en-US" w:eastAsia="en-US" w:bidi="ar-SA"/>
      </w:rPr>
    </w:lvl>
    <w:lvl w:ilvl="1" w:tentative="0">
      <w:start w:val="1"/>
      <w:numFmt w:val="decimal"/>
      <w:lvlText w:val="%1.%2"/>
      <w:lvlJc w:val="left"/>
      <w:pPr>
        <w:ind w:left="1023" w:hanging="304"/>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5537" w:hanging="304"/>
      </w:pPr>
      <w:rPr>
        <w:rFonts w:hint="default"/>
        <w:lang w:val="en-US" w:eastAsia="en-US" w:bidi="ar-SA"/>
      </w:rPr>
    </w:lvl>
    <w:lvl w:ilvl="3" w:tentative="0">
      <w:start w:val="0"/>
      <w:numFmt w:val="bullet"/>
      <w:lvlText w:val="•"/>
      <w:lvlJc w:val="left"/>
      <w:pPr>
        <w:ind w:left="6195" w:hanging="304"/>
      </w:pPr>
      <w:rPr>
        <w:rFonts w:hint="default"/>
        <w:lang w:val="en-US" w:eastAsia="en-US" w:bidi="ar-SA"/>
      </w:rPr>
    </w:lvl>
    <w:lvl w:ilvl="4" w:tentative="0">
      <w:start w:val="0"/>
      <w:numFmt w:val="bullet"/>
      <w:lvlText w:val="•"/>
      <w:lvlJc w:val="left"/>
      <w:pPr>
        <w:ind w:left="6853" w:hanging="304"/>
      </w:pPr>
      <w:rPr>
        <w:rFonts w:hint="default"/>
        <w:lang w:val="en-US" w:eastAsia="en-US" w:bidi="ar-SA"/>
      </w:rPr>
    </w:lvl>
    <w:lvl w:ilvl="5" w:tentative="0">
      <w:start w:val="0"/>
      <w:numFmt w:val="bullet"/>
      <w:lvlText w:val="•"/>
      <w:lvlJc w:val="left"/>
      <w:pPr>
        <w:ind w:left="7511" w:hanging="304"/>
      </w:pPr>
      <w:rPr>
        <w:rFonts w:hint="default"/>
        <w:lang w:val="en-US" w:eastAsia="en-US" w:bidi="ar-SA"/>
      </w:rPr>
    </w:lvl>
    <w:lvl w:ilvl="6" w:tentative="0">
      <w:start w:val="0"/>
      <w:numFmt w:val="bullet"/>
      <w:lvlText w:val="•"/>
      <w:lvlJc w:val="left"/>
      <w:pPr>
        <w:ind w:left="8168" w:hanging="304"/>
      </w:pPr>
      <w:rPr>
        <w:rFonts w:hint="default"/>
        <w:lang w:val="en-US" w:eastAsia="en-US" w:bidi="ar-SA"/>
      </w:rPr>
    </w:lvl>
    <w:lvl w:ilvl="7" w:tentative="0">
      <w:start w:val="0"/>
      <w:numFmt w:val="bullet"/>
      <w:lvlText w:val="•"/>
      <w:lvlJc w:val="left"/>
      <w:pPr>
        <w:ind w:left="8826" w:hanging="304"/>
      </w:pPr>
      <w:rPr>
        <w:rFonts w:hint="default"/>
        <w:lang w:val="en-US" w:eastAsia="en-US" w:bidi="ar-SA"/>
      </w:rPr>
    </w:lvl>
    <w:lvl w:ilvl="8" w:tentative="0">
      <w:start w:val="0"/>
      <w:numFmt w:val="bullet"/>
      <w:lvlText w:val="•"/>
      <w:lvlJc w:val="left"/>
      <w:pPr>
        <w:ind w:left="9484" w:hanging="304"/>
      </w:pPr>
      <w:rPr>
        <w:rFonts w:hint="default"/>
        <w:lang w:val="en-US" w:eastAsia="en-US" w:bidi="ar-SA"/>
      </w:rPr>
    </w:lvl>
  </w:abstractNum>
  <w:abstractNum w:abstractNumId="5">
    <w:nsid w:val="03D62ECE"/>
    <w:multiLevelType w:val="multilevel"/>
    <w:tmpl w:val="03D62ECE"/>
    <w:lvl w:ilvl="0" w:tentative="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836" w:hanging="140"/>
      </w:pPr>
      <w:rPr>
        <w:rFonts w:hint="default"/>
        <w:lang w:val="en-US" w:eastAsia="en-US" w:bidi="ar-SA"/>
      </w:rPr>
    </w:lvl>
    <w:lvl w:ilvl="2" w:tentative="0">
      <w:start w:val="0"/>
      <w:numFmt w:val="bullet"/>
      <w:lvlText w:val="•"/>
      <w:lvlJc w:val="left"/>
      <w:pPr>
        <w:ind w:left="1572" w:hanging="140"/>
      </w:pPr>
      <w:rPr>
        <w:rFonts w:hint="default"/>
        <w:lang w:val="en-US" w:eastAsia="en-US" w:bidi="ar-SA"/>
      </w:rPr>
    </w:lvl>
    <w:lvl w:ilvl="3" w:tentative="0">
      <w:start w:val="0"/>
      <w:numFmt w:val="bullet"/>
      <w:lvlText w:val="•"/>
      <w:lvlJc w:val="left"/>
      <w:pPr>
        <w:ind w:left="2308" w:hanging="140"/>
      </w:pPr>
      <w:rPr>
        <w:rFonts w:hint="default"/>
        <w:lang w:val="en-US" w:eastAsia="en-US" w:bidi="ar-SA"/>
      </w:rPr>
    </w:lvl>
    <w:lvl w:ilvl="4" w:tentative="0">
      <w:start w:val="0"/>
      <w:numFmt w:val="bullet"/>
      <w:lvlText w:val="•"/>
      <w:lvlJc w:val="left"/>
      <w:pPr>
        <w:ind w:left="3044" w:hanging="140"/>
      </w:pPr>
      <w:rPr>
        <w:rFonts w:hint="default"/>
        <w:lang w:val="en-US" w:eastAsia="en-US" w:bidi="ar-SA"/>
      </w:rPr>
    </w:lvl>
    <w:lvl w:ilvl="5" w:tentative="0">
      <w:start w:val="0"/>
      <w:numFmt w:val="bullet"/>
      <w:lvlText w:val="•"/>
      <w:lvlJc w:val="left"/>
      <w:pPr>
        <w:ind w:left="3780" w:hanging="140"/>
      </w:pPr>
      <w:rPr>
        <w:rFonts w:hint="default"/>
        <w:lang w:val="en-US" w:eastAsia="en-US" w:bidi="ar-SA"/>
      </w:rPr>
    </w:lvl>
    <w:lvl w:ilvl="6" w:tentative="0">
      <w:start w:val="0"/>
      <w:numFmt w:val="bullet"/>
      <w:lvlText w:val="•"/>
      <w:lvlJc w:val="left"/>
      <w:pPr>
        <w:ind w:left="4516" w:hanging="140"/>
      </w:pPr>
      <w:rPr>
        <w:rFonts w:hint="default"/>
        <w:lang w:val="en-US" w:eastAsia="en-US" w:bidi="ar-SA"/>
      </w:rPr>
    </w:lvl>
    <w:lvl w:ilvl="7" w:tentative="0">
      <w:start w:val="0"/>
      <w:numFmt w:val="bullet"/>
      <w:lvlText w:val="•"/>
      <w:lvlJc w:val="left"/>
      <w:pPr>
        <w:ind w:left="5252" w:hanging="140"/>
      </w:pPr>
      <w:rPr>
        <w:rFonts w:hint="default"/>
        <w:lang w:val="en-US" w:eastAsia="en-US" w:bidi="ar-SA"/>
      </w:rPr>
    </w:lvl>
    <w:lvl w:ilvl="8" w:tentative="0">
      <w:start w:val="0"/>
      <w:numFmt w:val="bullet"/>
      <w:lvlText w:val="•"/>
      <w:lvlJc w:val="left"/>
      <w:pPr>
        <w:ind w:left="5988" w:hanging="140"/>
      </w:pPr>
      <w:rPr>
        <w:rFonts w:hint="default"/>
        <w:lang w:val="en-US" w:eastAsia="en-US" w:bidi="ar-SA"/>
      </w:rPr>
    </w:lvl>
  </w:abstractNum>
  <w:abstractNum w:abstractNumId="6">
    <w:nsid w:val="25B654F3"/>
    <w:multiLevelType w:val="multilevel"/>
    <w:tmpl w:val="25B654F3"/>
    <w:lvl w:ilvl="0" w:tentative="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836" w:hanging="140"/>
      </w:pPr>
      <w:rPr>
        <w:rFonts w:hint="default"/>
        <w:lang w:val="en-US" w:eastAsia="en-US" w:bidi="ar-SA"/>
      </w:rPr>
    </w:lvl>
    <w:lvl w:ilvl="2" w:tentative="0">
      <w:start w:val="0"/>
      <w:numFmt w:val="bullet"/>
      <w:lvlText w:val="•"/>
      <w:lvlJc w:val="left"/>
      <w:pPr>
        <w:ind w:left="1572" w:hanging="140"/>
      </w:pPr>
      <w:rPr>
        <w:rFonts w:hint="default"/>
        <w:lang w:val="en-US" w:eastAsia="en-US" w:bidi="ar-SA"/>
      </w:rPr>
    </w:lvl>
    <w:lvl w:ilvl="3" w:tentative="0">
      <w:start w:val="0"/>
      <w:numFmt w:val="bullet"/>
      <w:lvlText w:val="•"/>
      <w:lvlJc w:val="left"/>
      <w:pPr>
        <w:ind w:left="2308" w:hanging="140"/>
      </w:pPr>
      <w:rPr>
        <w:rFonts w:hint="default"/>
        <w:lang w:val="en-US" w:eastAsia="en-US" w:bidi="ar-SA"/>
      </w:rPr>
    </w:lvl>
    <w:lvl w:ilvl="4" w:tentative="0">
      <w:start w:val="0"/>
      <w:numFmt w:val="bullet"/>
      <w:lvlText w:val="•"/>
      <w:lvlJc w:val="left"/>
      <w:pPr>
        <w:ind w:left="3044" w:hanging="140"/>
      </w:pPr>
      <w:rPr>
        <w:rFonts w:hint="default"/>
        <w:lang w:val="en-US" w:eastAsia="en-US" w:bidi="ar-SA"/>
      </w:rPr>
    </w:lvl>
    <w:lvl w:ilvl="5" w:tentative="0">
      <w:start w:val="0"/>
      <w:numFmt w:val="bullet"/>
      <w:lvlText w:val="•"/>
      <w:lvlJc w:val="left"/>
      <w:pPr>
        <w:ind w:left="3780" w:hanging="140"/>
      </w:pPr>
      <w:rPr>
        <w:rFonts w:hint="default"/>
        <w:lang w:val="en-US" w:eastAsia="en-US" w:bidi="ar-SA"/>
      </w:rPr>
    </w:lvl>
    <w:lvl w:ilvl="6" w:tentative="0">
      <w:start w:val="0"/>
      <w:numFmt w:val="bullet"/>
      <w:lvlText w:val="•"/>
      <w:lvlJc w:val="left"/>
      <w:pPr>
        <w:ind w:left="4516" w:hanging="140"/>
      </w:pPr>
      <w:rPr>
        <w:rFonts w:hint="default"/>
        <w:lang w:val="en-US" w:eastAsia="en-US" w:bidi="ar-SA"/>
      </w:rPr>
    </w:lvl>
    <w:lvl w:ilvl="7" w:tentative="0">
      <w:start w:val="0"/>
      <w:numFmt w:val="bullet"/>
      <w:lvlText w:val="•"/>
      <w:lvlJc w:val="left"/>
      <w:pPr>
        <w:ind w:left="5252" w:hanging="140"/>
      </w:pPr>
      <w:rPr>
        <w:rFonts w:hint="default"/>
        <w:lang w:val="en-US" w:eastAsia="en-US" w:bidi="ar-SA"/>
      </w:rPr>
    </w:lvl>
    <w:lvl w:ilvl="8" w:tentative="0">
      <w:start w:val="0"/>
      <w:numFmt w:val="bullet"/>
      <w:lvlText w:val="•"/>
      <w:lvlJc w:val="left"/>
      <w:pPr>
        <w:ind w:left="5988" w:hanging="140"/>
      </w:pPr>
      <w:rPr>
        <w:rFonts w:hint="default"/>
        <w:lang w:val="en-US" w:eastAsia="en-US" w:bidi="ar-SA"/>
      </w:rPr>
    </w:lvl>
  </w:abstractNum>
  <w:abstractNum w:abstractNumId="7">
    <w:nsid w:val="59ADCABA"/>
    <w:multiLevelType w:val="multilevel"/>
    <w:tmpl w:val="59ADCABA"/>
    <w:lvl w:ilvl="0" w:tentative="0">
      <w:start w:val="2"/>
      <w:numFmt w:val="decimal"/>
      <w:lvlText w:val="%1"/>
      <w:lvlJc w:val="left"/>
      <w:pPr>
        <w:ind w:left="3758" w:hanging="403"/>
        <w:jc w:val="left"/>
      </w:pPr>
      <w:rPr>
        <w:rFonts w:hint="default"/>
        <w:lang w:val="en-US" w:eastAsia="en-US" w:bidi="ar-SA"/>
      </w:rPr>
    </w:lvl>
    <w:lvl w:ilvl="1" w:tentative="0">
      <w:start w:val="1"/>
      <w:numFmt w:val="decimal"/>
      <w:lvlText w:val="%1.%2"/>
      <w:lvlJc w:val="left"/>
      <w:pPr>
        <w:ind w:left="3758" w:hanging="403"/>
        <w:jc w:val="right"/>
      </w:pPr>
      <w:rPr>
        <w:rFonts w:hint="default" w:ascii="Times New Roman" w:hAnsi="Times New Roman" w:eastAsia="Times New Roman" w:cs="Times New Roman"/>
        <w:b/>
        <w:bCs/>
        <w:i w:val="0"/>
        <w:iCs w:val="0"/>
        <w:spacing w:val="-4"/>
        <w:w w:val="100"/>
        <w:sz w:val="30"/>
        <w:szCs w:val="30"/>
        <w:lang w:val="en-US" w:eastAsia="en-US" w:bidi="ar-SA"/>
      </w:rPr>
    </w:lvl>
    <w:lvl w:ilvl="2" w:tentative="0">
      <w:start w:val="0"/>
      <w:numFmt w:val="bullet"/>
      <w:lvlText w:val="•"/>
      <w:lvlJc w:val="left"/>
      <w:pPr>
        <w:ind w:left="5168" w:hanging="403"/>
      </w:pPr>
      <w:rPr>
        <w:rFonts w:hint="default"/>
        <w:lang w:val="en-US" w:eastAsia="en-US" w:bidi="ar-SA"/>
      </w:rPr>
    </w:lvl>
    <w:lvl w:ilvl="3" w:tentative="0">
      <w:start w:val="0"/>
      <w:numFmt w:val="bullet"/>
      <w:lvlText w:val="•"/>
      <w:lvlJc w:val="left"/>
      <w:pPr>
        <w:ind w:left="5872" w:hanging="403"/>
      </w:pPr>
      <w:rPr>
        <w:rFonts w:hint="default"/>
        <w:lang w:val="en-US" w:eastAsia="en-US" w:bidi="ar-SA"/>
      </w:rPr>
    </w:lvl>
    <w:lvl w:ilvl="4" w:tentative="0">
      <w:start w:val="0"/>
      <w:numFmt w:val="bullet"/>
      <w:lvlText w:val="•"/>
      <w:lvlJc w:val="left"/>
      <w:pPr>
        <w:ind w:left="6576" w:hanging="403"/>
      </w:pPr>
      <w:rPr>
        <w:rFonts w:hint="default"/>
        <w:lang w:val="en-US" w:eastAsia="en-US" w:bidi="ar-SA"/>
      </w:rPr>
    </w:lvl>
    <w:lvl w:ilvl="5" w:tentative="0">
      <w:start w:val="0"/>
      <w:numFmt w:val="bullet"/>
      <w:lvlText w:val="•"/>
      <w:lvlJc w:val="left"/>
      <w:pPr>
        <w:ind w:left="7280" w:hanging="403"/>
      </w:pPr>
      <w:rPr>
        <w:rFonts w:hint="default"/>
        <w:lang w:val="en-US" w:eastAsia="en-US" w:bidi="ar-SA"/>
      </w:rPr>
    </w:lvl>
    <w:lvl w:ilvl="6" w:tentative="0">
      <w:start w:val="0"/>
      <w:numFmt w:val="bullet"/>
      <w:lvlText w:val="•"/>
      <w:lvlJc w:val="left"/>
      <w:pPr>
        <w:ind w:left="7984" w:hanging="403"/>
      </w:pPr>
      <w:rPr>
        <w:rFonts w:hint="default"/>
        <w:lang w:val="en-US" w:eastAsia="en-US" w:bidi="ar-SA"/>
      </w:rPr>
    </w:lvl>
    <w:lvl w:ilvl="7" w:tentative="0">
      <w:start w:val="0"/>
      <w:numFmt w:val="bullet"/>
      <w:lvlText w:val="•"/>
      <w:lvlJc w:val="left"/>
      <w:pPr>
        <w:ind w:left="8688" w:hanging="403"/>
      </w:pPr>
      <w:rPr>
        <w:rFonts w:hint="default"/>
        <w:lang w:val="en-US" w:eastAsia="en-US" w:bidi="ar-SA"/>
      </w:rPr>
    </w:lvl>
    <w:lvl w:ilvl="8" w:tentative="0">
      <w:start w:val="0"/>
      <w:numFmt w:val="bullet"/>
      <w:lvlText w:val="•"/>
      <w:lvlJc w:val="left"/>
      <w:pPr>
        <w:ind w:left="9392" w:hanging="403"/>
      </w:pPr>
      <w:rPr>
        <w:rFonts w:hint="default"/>
        <w:lang w:val="en-US" w:eastAsia="en-US" w:bidi="ar-SA"/>
      </w:rPr>
    </w:lvl>
  </w:abstractNum>
  <w:abstractNum w:abstractNumId="8">
    <w:nsid w:val="72183CF9"/>
    <w:multiLevelType w:val="multilevel"/>
    <w:tmpl w:val="72183CF9"/>
    <w:lvl w:ilvl="0" w:tentative="0">
      <w:start w:val="0"/>
      <w:numFmt w:val="bullet"/>
      <w:lvlText w:val=""/>
      <w:lvlJc w:val="left"/>
      <w:pPr>
        <w:ind w:left="144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863"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853" w:hanging="360"/>
      </w:pPr>
      <w:rPr>
        <w:rFonts w:hint="default"/>
        <w:lang w:val="en-US" w:eastAsia="en-US" w:bidi="ar-SA"/>
      </w:rPr>
    </w:lvl>
    <w:lvl w:ilvl="3" w:tentative="0">
      <w:start w:val="0"/>
      <w:numFmt w:val="bullet"/>
      <w:lvlText w:val="•"/>
      <w:lvlJc w:val="left"/>
      <w:pPr>
        <w:ind w:left="3846" w:hanging="360"/>
      </w:pPr>
      <w:rPr>
        <w:rFonts w:hint="default"/>
        <w:lang w:val="en-US" w:eastAsia="en-US" w:bidi="ar-SA"/>
      </w:rPr>
    </w:lvl>
    <w:lvl w:ilvl="4" w:tentative="0">
      <w:start w:val="0"/>
      <w:numFmt w:val="bullet"/>
      <w:lvlText w:val="•"/>
      <w:lvlJc w:val="left"/>
      <w:pPr>
        <w:ind w:left="4840" w:hanging="360"/>
      </w:pPr>
      <w:rPr>
        <w:rFonts w:hint="default"/>
        <w:lang w:val="en-US" w:eastAsia="en-US" w:bidi="ar-SA"/>
      </w:rPr>
    </w:lvl>
    <w:lvl w:ilvl="5" w:tentative="0">
      <w:start w:val="0"/>
      <w:numFmt w:val="bullet"/>
      <w:lvlText w:val="•"/>
      <w:lvlJc w:val="left"/>
      <w:pPr>
        <w:ind w:left="5833" w:hanging="360"/>
      </w:pPr>
      <w:rPr>
        <w:rFonts w:hint="default"/>
        <w:lang w:val="en-US" w:eastAsia="en-US" w:bidi="ar-SA"/>
      </w:rPr>
    </w:lvl>
    <w:lvl w:ilvl="6" w:tentative="0">
      <w:start w:val="0"/>
      <w:numFmt w:val="bullet"/>
      <w:lvlText w:val="•"/>
      <w:lvlJc w:val="left"/>
      <w:pPr>
        <w:ind w:left="6826" w:hanging="360"/>
      </w:pPr>
      <w:rPr>
        <w:rFonts w:hint="default"/>
        <w:lang w:val="en-US" w:eastAsia="en-US" w:bidi="ar-SA"/>
      </w:rPr>
    </w:lvl>
    <w:lvl w:ilvl="7" w:tentative="0">
      <w:start w:val="0"/>
      <w:numFmt w:val="bullet"/>
      <w:lvlText w:val="•"/>
      <w:lvlJc w:val="left"/>
      <w:pPr>
        <w:ind w:left="7820" w:hanging="360"/>
      </w:pPr>
      <w:rPr>
        <w:rFonts w:hint="default"/>
        <w:lang w:val="en-US" w:eastAsia="en-US" w:bidi="ar-SA"/>
      </w:rPr>
    </w:lvl>
    <w:lvl w:ilvl="8" w:tentative="0">
      <w:start w:val="0"/>
      <w:numFmt w:val="bullet"/>
      <w:lvlText w:val="•"/>
      <w:lvlJc w:val="left"/>
      <w:pPr>
        <w:ind w:left="8813" w:hanging="360"/>
      </w:pPr>
      <w:rPr>
        <w:rFonts w:hint="default"/>
        <w:lang w:val="en-US" w:eastAsia="en-US"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FBB1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3007" w:right="2998"/>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400" w:right="2998"/>
      <w:jc w:val="center"/>
      <w:outlineLvl w:val="2"/>
    </w:pPr>
    <w:rPr>
      <w:rFonts w:ascii="Times New Roman" w:hAnsi="Times New Roman" w:eastAsia="Times New Roman" w:cs="Times New Roman"/>
      <w:b/>
      <w:bCs/>
      <w:sz w:val="32"/>
      <w:szCs w:val="3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441"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2.jpeg"/><Relationship Id="rId38" Type="http://schemas.openxmlformats.org/officeDocument/2006/relationships/image" Target="media/image21.jpeg"/><Relationship Id="rId37" Type="http://schemas.openxmlformats.org/officeDocument/2006/relationships/image" Target="media/image20.jpe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TotalTime>4</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2025-09-25T07:19:00Z</dcterms:created>
  <dc:creator>rohit mahadik</dc:creator>
  <cp:lastModifiedBy>bhosa</cp:lastModifiedBy>
  <dcterms:modified xsi:type="dcterms:W3CDTF">2025-09-25T07:24:38Z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2025-06-22T00:00:00Z</vt:filetime>
  </property>
  <property fmtid="{D5CDD505-2E9C-101B-9397-08002B2CF9AE}" pid="3" name="Creator">
    <vt:lpwstr>Microsoft® Word 2016</vt:lpwstr>
  </property>
  <property fmtid="{D5CDD505-2E9C-101B-9397-08002B2CF9AE}" pid="4" name="LastSaved">
    <vt:filetime>2025-09-25T00:00:00Z</vt:filetime>
  </property>
  <property fmtid="{D5CDD505-2E9C-101B-9397-08002B2CF9AE}" pid="5" name="Producer">
    <vt:lpwstr>www.ilovepdf.com</vt:lpwstr>
  </property>
  <property fmtid="{D5CDD505-2E9C-101B-9397-08002B2CF9AE}" pid="6" name="KSOProductBuildVer">
    <vt:lpwstr>1033-12.2.0.22549</vt:lpwstr>
  </property>
  <property fmtid="{D5CDD505-2E9C-101B-9397-08002B2CF9AE}" pid="7" name="ICV">
    <vt:lpwstr>5B944D593B4A49E6B371EE20937703E6_12</vt:lpwstr>
  </property>
</Properties>
</file>